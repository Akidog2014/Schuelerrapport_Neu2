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B483" w14:textId="77777777" w:rsidR="00321804" w:rsidRPr="0064222B" w:rsidRDefault="00321804" w:rsidP="00094EE5">
      <w:pPr>
        <w:sectPr w:rsidR="00321804" w:rsidRPr="0064222B" w:rsidSect="00B801AE">
          <w:headerReference w:type="default" r:id="rId13"/>
          <w:type w:val="continuous"/>
          <w:pgSz w:w="11906" w:h="16838" w:code="9"/>
          <w:pgMar w:top="1491" w:right="1134" w:bottom="1134" w:left="1701" w:header="227" w:footer="420" w:gutter="0"/>
          <w:cols w:space="708"/>
          <w:docGrid w:linePitch="360"/>
        </w:sectPr>
      </w:pPr>
    </w:p>
    <w:tbl>
      <w:tblPr>
        <w:tblpPr w:leftFromText="142" w:rightFromText="142" w:vertAnchor="page" w:horzAnchor="page" w:tblpX="6522" w:tblpY="2836"/>
        <w:tblW w:w="49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6"/>
      </w:tblGrid>
      <w:tr w:rsidR="00477268" w:rsidRPr="002753B0" w14:paraId="33C90B80" w14:textId="77777777" w:rsidTr="00477268">
        <w:trPr>
          <w:cantSplit/>
          <w:trHeight w:val="1600"/>
        </w:trPr>
        <w:tc>
          <w:tcPr>
            <w:tcW w:w="4946" w:type="dxa"/>
          </w:tcPr>
          <w:p w14:paraId="0EE9BADE" w14:textId="59D7A368" w:rsidR="00477268" w:rsidRPr="002753B0" w:rsidRDefault="00477268" w:rsidP="00477268"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nrede"/>
                  </w:textInput>
                </w:ffData>
              </w:fldChar>
            </w:r>
            <w:r>
              <w:rPr>
                <w:color w:val="000000"/>
              </w:rPr>
              <w:instrText xml:space="preserve"> FORMTEXT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045063">
              <w:rPr>
                <w:color w:val="000000"/>
              </w:rPr>
              <w:t>{</w:t>
            </w:r>
            <w:r w:rsidR="00045063">
              <w:rPr>
                <w:noProof/>
                <w:color w:val="000000"/>
              </w:rPr>
              <w:t>Anrede}</w:t>
            </w:r>
            <w:r>
              <w:rPr>
                <w:color w:val="000000"/>
              </w:rPr>
              <w:fldChar w:fldCharType="end"/>
            </w:r>
          </w:p>
          <w:p w14:paraId="37B28FBF" w14:textId="5D9C7AB8" w:rsidR="00477268" w:rsidRPr="002753B0" w:rsidRDefault="00477268" w:rsidP="00477268"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Vorname Name"/>
                  </w:textInput>
                </w:ffData>
              </w:fldChar>
            </w:r>
            <w:r>
              <w:rPr>
                <w:color w:val="000000"/>
              </w:rPr>
              <w:instrText xml:space="preserve"> FORMTEXT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045063">
              <w:rPr>
                <w:noProof/>
                <w:color w:val="000000"/>
              </w:rPr>
              <w:t>{VornameName}</w:t>
            </w:r>
            <w:r>
              <w:rPr>
                <w:color w:val="000000"/>
              </w:rPr>
              <w:fldChar w:fldCharType="end"/>
            </w:r>
          </w:p>
          <w:p w14:paraId="58415599" w14:textId="1D341548" w:rsidR="00477268" w:rsidRPr="002753B0" w:rsidRDefault="00477268" w:rsidP="00477268"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dresse"/>
                  </w:textInput>
                </w:ffData>
              </w:fldChar>
            </w:r>
            <w:r>
              <w:rPr>
                <w:color w:val="000000"/>
              </w:rPr>
              <w:instrText xml:space="preserve"> FORMTEXT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045063">
              <w:rPr>
                <w:noProof/>
                <w:color w:val="000000"/>
              </w:rPr>
              <w:t>{Adresse}</w:t>
            </w:r>
            <w:r>
              <w:rPr>
                <w:color w:val="000000"/>
              </w:rPr>
              <w:fldChar w:fldCharType="end"/>
            </w:r>
          </w:p>
          <w:p w14:paraId="5D7DA5CC" w14:textId="26D1E6D7" w:rsidR="00477268" w:rsidRDefault="00477268" w:rsidP="00477268">
            <w:pPr>
              <w:rPr>
                <w:color w:val="000000"/>
              </w:rPr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LZ Ort"/>
                  </w:textInput>
                </w:ffData>
              </w:fldChar>
            </w:r>
            <w:r>
              <w:rPr>
                <w:color w:val="000000"/>
              </w:rPr>
              <w:instrText xml:space="preserve"> FORMTEXT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045063">
              <w:rPr>
                <w:color w:val="000000"/>
              </w:rPr>
              <w:t>{</w:t>
            </w:r>
            <w:r>
              <w:rPr>
                <w:noProof/>
                <w:color w:val="000000"/>
              </w:rPr>
              <w:t>PLZ</w:t>
            </w:r>
            <w:r w:rsidR="00045063">
              <w:rPr>
                <w:noProof/>
                <w:color w:val="000000"/>
              </w:rPr>
              <w:t>_</w:t>
            </w:r>
            <w:r>
              <w:rPr>
                <w:noProof/>
                <w:color w:val="000000"/>
              </w:rPr>
              <w:t>Ort</w:t>
            </w:r>
            <w:r w:rsidR="00045063">
              <w:rPr>
                <w:noProof/>
                <w:color w:val="000000"/>
              </w:rPr>
              <w:t>}</w:t>
            </w:r>
            <w:r>
              <w:rPr>
                <w:color w:val="000000"/>
              </w:rPr>
              <w:fldChar w:fldCharType="end"/>
            </w:r>
          </w:p>
          <w:p w14:paraId="384E6D6F" w14:textId="77777777" w:rsidR="00477268" w:rsidRPr="002753B0" w:rsidRDefault="00477268" w:rsidP="00477268">
            <w:r>
              <w:rPr>
                <w:color w:val="00000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color w:val="000000"/>
              </w:rPr>
              <w:instrText xml:space="preserve"> FORMTEXT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 </w:t>
            </w:r>
            <w:r>
              <w:rPr>
                <w:noProof/>
                <w:color w:val="000000"/>
              </w:rPr>
              <w:t> </w:t>
            </w:r>
            <w:r>
              <w:rPr>
                <w:noProof/>
                <w:color w:val="000000"/>
              </w:rPr>
              <w:t> </w:t>
            </w:r>
            <w:r>
              <w:rPr>
                <w:noProof/>
                <w:color w:val="000000"/>
              </w:rPr>
              <w:t> </w:t>
            </w:r>
            <w:r>
              <w:rPr>
                <w:noProof/>
                <w:color w:val="000000"/>
              </w:rPr>
              <w:t> </w:t>
            </w:r>
            <w:r>
              <w:rPr>
                <w:color w:val="000000"/>
              </w:rPr>
              <w:fldChar w:fldCharType="end"/>
            </w:r>
          </w:p>
        </w:tc>
      </w:tr>
    </w:tbl>
    <w:p w14:paraId="42CAEE9D" w14:textId="77777777" w:rsidR="002753B0" w:rsidRDefault="002753B0" w:rsidP="00094EE5"/>
    <w:p w14:paraId="7E30D0F4" w14:textId="77777777" w:rsidR="002753B0" w:rsidRPr="002753B0" w:rsidRDefault="002753B0" w:rsidP="002753B0"/>
    <w:p w14:paraId="31CD0B44" w14:textId="77777777" w:rsidR="002753B0" w:rsidRPr="002753B0" w:rsidRDefault="002753B0" w:rsidP="002753B0"/>
    <w:p w14:paraId="2235F577" w14:textId="77777777" w:rsidR="002753B0" w:rsidRPr="002753B0" w:rsidRDefault="002753B0" w:rsidP="002753B0"/>
    <w:p w14:paraId="0B168DD5" w14:textId="77777777" w:rsidR="002753B0" w:rsidRPr="002753B0" w:rsidRDefault="002753B0" w:rsidP="002753B0"/>
    <w:p w14:paraId="7B4BCF4F" w14:textId="77777777" w:rsidR="00293B56" w:rsidRDefault="00293B56" w:rsidP="002753B0"/>
    <w:p w14:paraId="265D0CFA" w14:textId="37CD2DED" w:rsidR="002753B0" w:rsidRPr="002753B0" w:rsidRDefault="0042460C" w:rsidP="002753B0">
      <w:r>
        <w:t>Emmen</w:t>
      </w:r>
      <w:r w:rsidR="002753B0" w:rsidRPr="002753B0">
        <w:t xml:space="preserve">, </w:t>
      </w:r>
      <w:r w:rsidR="002753B0" w:rsidRPr="002753B0">
        <w:fldChar w:fldCharType="begin"/>
      </w:r>
      <w:r w:rsidR="002753B0" w:rsidRPr="002753B0">
        <w:instrText xml:space="preserve"> CREATEDATE \@ "d. MMMM yyyy" </w:instrText>
      </w:r>
      <w:r w:rsidR="002753B0" w:rsidRPr="002753B0">
        <w:fldChar w:fldCharType="separate"/>
      </w:r>
      <w:r w:rsidR="004B5E31">
        <w:rPr>
          <w:noProof/>
        </w:rPr>
        <w:t>15. August 2026</w:t>
      </w:r>
      <w:r w:rsidR="002753B0" w:rsidRPr="002753B0">
        <w:fldChar w:fldCharType="end"/>
      </w:r>
      <w:r w:rsidR="002753B0" w:rsidRPr="002753B0">
        <w:t xml:space="preserve"> </w:t>
      </w:r>
      <w:r w:rsidR="006829F5">
        <w:fldChar w:fldCharType="begin">
          <w:ffData>
            <w:name w:val="Text41"/>
            <w:enabled/>
            <w:calcOnExit w:val="0"/>
            <w:textInput/>
          </w:ffData>
        </w:fldChar>
      </w:r>
      <w:r w:rsidR="006829F5">
        <w:instrText xml:space="preserve"> FORMTEXT </w:instrText>
      </w:r>
      <w:r w:rsidR="006829F5">
        <w:fldChar w:fldCharType="separate"/>
      </w:r>
      <w:r w:rsidR="00045063">
        <w:rPr>
          <w:noProof/>
        </w:rPr>
        <w:t>{Datum_Brief}</w:t>
      </w:r>
      <w:r w:rsidR="006829F5">
        <w:fldChar w:fldCharType="end"/>
      </w:r>
    </w:p>
    <w:p w14:paraId="5AC78F49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34D0D3C3" w14:textId="77777777" w:rsidR="008C3294" w:rsidRDefault="006F490C" w:rsidP="006E07A4">
      <w:pPr>
        <w:pStyle w:val="Kopfzeile"/>
        <w:tabs>
          <w:tab w:val="clear" w:pos="4536"/>
          <w:tab w:val="left" w:pos="5103"/>
        </w:tabs>
        <w:rPr>
          <w:rFonts w:ascii="Arial Black" w:hAnsi="Arial Black" w:cs="Arial"/>
        </w:rPr>
      </w:pPr>
      <w:r>
        <w:rPr>
          <w:rFonts w:ascii="Arial Black" w:hAnsi="Arial Black" w:cs="Arial"/>
        </w:rPr>
        <w:t>Nachschulung</w:t>
      </w:r>
      <w:r w:rsidR="008C3294">
        <w:rPr>
          <w:rFonts w:ascii="Arial Black" w:hAnsi="Arial Black" w:cs="Arial"/>
        </w:rPr>
        <w:t xml:space="preserve"> – Jugendliche unter 15 Jahren</w:t>
      </w:r>
    </w:p>
    <w:p w14:paraId="4A58BD6D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4967D36B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2F267B07" w14:textId="77777777" w:rsidR="008C3294" w:rsidRDefault="008C3294" w:rsidP="008C3294">
      <w:pPr>
        <w:tabs>
          <w:tab w:val="left" w:pos="5103"/>
        </w:tabs>
        <w:spacing w:line="240" w:lineRule="exact"/>
      </w:pPr>
      <w:r>
        <w:t xml:space="preserve">Geschätzte </w:t>
      </w:r>
      <w:r w:rsidR="00C37745">
        <w:t xml:space="preserve">Erziehungsberechtigte </w:t>
      </w:r>
    </w:p>
    <w:p w14:paraId="724A7622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2DA2F834" w14:textId="77777777" w:rsidR="008C3294" w:rsidRDefault="008C3294" w:rsidP="008C3294">
      <w:pPr>
        <w:tabs>
          <w:tab w:val="left" w:pos="5103"/>
        </w:tabs>
        <w:spacing w:line="240" w:lineRule="exact"/>
      </w:pPr>
      <w:r>
        <w:t>Ihr Kind wurde von der Polizei wegen einer Übertretung angehalten. Als Folge erhält Ihr Kind in einer Unterrichtslektion die Möglichkeit, wichtige Regeln und Informationen aufzunehmen.</w:t>
      </w:r>
    </w:p>
    <w:p w14:paraId="6018B47C" w14:textId="77777777" w:rsidR="008C3294" w:rsidRDefault="008C3294" w:rsidP="008C3294">
      <w:pPr>
        <w:tabs>
          <w:tab w:val="left" w:pos="5103"/>
        </w:tabs>
        <w:spacing w:line="240" w:lineRule="exact"/>
      </w:pPr>
    </w:p>
    <w:bookmarkStart w:id="2" w:name="Kontrollkästchen24"/>
    <w:p w14:paraId="2ED0F1D5" w14:textId="77777777" w:rsidR="008C3294" w:rsidRDefault="008C3294" w:rsidP="006E07A4">
      <w:pPr>
        <w:tabs>
          <w:tab w:val="left" w:pos="426"/>
          <w:tab w:val="left" w:pos="5103"/>
        </w:tabs>
        <w:rPr>
          <w:b/>
        </w:rPr>
      </w:pPr>
      <w:r w:rsidRPr="006E07A4">
        <w:rPr>
          <w:sz w:val="16"/>
          <w:szCs w:val="16"/>
        </w:rPr>
        <w:fldChar w:fldCharType="begin">
          <w:ffData>
            <w:name w:val="Kontrollkästchen2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E07A4">
        <w:rPr>
          <w:sz w:val="16"/>
          <w:szCs w:val="16"/>
        </w:rPr>
        <w:instrText xml:space="preserve"> FORMCHECKBOX </w:instrText>
      </w:r>
      <w:r w:rsidRPr="006E07A4">
        <w:rPr>
          <w:sz w:val="16"/>
          <w:szCs w:val="16"/>
        </w:rPr>
      </w:r>
      <w:r w:rsidRPr="006E07A4">
        <w:rPr>
          <w:sz w:val="16"/>
          <w:szCs w:val="16"/>
        </w:rPr>
        <w:fldChar w:fldCharType="separate"/>
      </w:r>
      <w:r w:rsidRPr="006E07A4">
        <w:rPr>
          <w:sz w:val="16"/>
          <w:szCs w:val="16"/>
        </w:rPr>
        <w:fldChar w:fldCharType="end"/>
      </w:r>
      <w:bookmarkEnd w:id="2"/>
      <w:r>
        <w:tab/>
      </w:r>
      <w:r>
        <w:rPr>
          <w:b/>
        </w:rPr>
        <w:t>Verkehrsübertretung</w:t>
      </w:r>
    </w:p>
    <w:p w14:paraId="20DA4ABA" w14:textId="77777777" w:rsidR="008C3294" w:rsidRDefault="008C3294" w:rsidP="008C3294">
      <w:pPr>
        <w:tabs>
          <w:tab w:val="left" w:pos="426"/>
          <w:tab w:val="left" w:pos="5103"/>
        </w:tabs>
        <w:spacing w:line="240" w:lineRule="exact"/>
        <w:rPr>
          <w:b/>
        </w:rPr>
      </w:pPr>
    </w:p>
    <w:p w14:paraId="71718CF2" w14:textId="77777777" w:rsidR="008C3294" w:rsidRDefault="008C3294" w:rsidP="008C3294">
      <w:pPr>
        <w:tabs>
          <w:tab w:val="left" w:pos="5103"/>
        </w:tabs>
        <w:spacing w:line="240" w:lineRule="exact"/>
        <w:ind w:left="426"/>
      </w:pPr>
      <w:r>
        <w:t>Ihr Kind wird mit den wichtigsten Verkehrsvorschriften vertraut gemacht und angehalten, sich in Zukunft im Strassenverkehr korrekt zu verhalten.</w:t>
      </w:r>
    </w:p>
    <w:p w14:paraId="2C3915C7" w14:textId="77777777" w:rsidR="008C3294" w:rsidRDefault="008C3294" w:rsidP="008C3294">
      <w:pPr>
        <w:tabs>
          <w:tab w:val="left" w:pos="5103"/>
        </w:tabs>
        <w:spacing w:line="240" w:lineRule="exact"/>
      </w:pPr>
    </w:p>
    <w:bookmarkStart w:id="3" w:name="Kontrollkästchen25"/>
    <w:p w14:paraId="2505427F" w14:textId="77777777" w:rsidR="008C3294" w:rsidRDefault="008C3294" w:rsidP="006E07A4">
      <w:pPr>
        <w:tabs>
          <w:tab w:val="left" w:pos="426"/>
          <w:tab w:val="left" w:pos="5103"/>
        </w:tabs>
        <w:rPr>
          <w:b/>
        </w:rPr>
      </w:pPr>
      <w:r w:rsidRPr="006E07A4">
        <w:rPr>
          <w:sz w:val="16"/>
          <w:szCs w:val="16"/>
        </w:rPr>
        <w:fldChar w:fldCharType="begin">
          <w:ffData>
            <w:name w:val="Kontrollkästchen2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E07A4">
        <w:rPr>
          <w:sz w:val="16"/>
          <w:szCs w:val="16"/>
        </w:rPr>
        <w:instrText xml:space="preserve"> FORMCHECKBOX </w:instrText>
      </w:r>
      <w:r w:rsidRPr="006E07A4">
        <w:rPr>
          <w:sz w:val="16"/>
          <w:szCs w:val="16"/>
        </w:rPr>
      </w:r>
      <w:r w:rsidRPr="006E07A4">
        <w:rPr>
          <w:sz w:val="16"/>
          <w:szCs w:val="16"/>
        </w:rPr>
        <w:fldChar w:fldCharType="separate"/>
      </w:r>
      <w:r w:rsidRPr="006E07A4">
        <w:rPr>
          <w:sz w:val="16"/>
          <w:szCs w:val="16"/>
        </w:rPr>
        <w:fldChar w:fldCharType="end"/>
      </w:r>
      <w:bookmarkEnd w:id="3"/>
      <w:r>
        <w:tab/>
      </w:r>
      <w:r>
        <w:rPr>
          <w:b/>
        </w:rPr>
        <w:t>Widerhandlung gegen das Übertretungsstrafgesetz (Littering)</w:t>
      </w:r>
    </w:p>
    <w:p w14:paraId="55D4B563" w14:textId="77777777" w:rsidR="008C3294" w:rsidRDefault="008C3294" w:rsidP="008C3294">
      <w:pPr>
        <w:tabs>
          <w:tab w:val="left" w:pos="426"/>
          <w:tab w:val="left" w:pos="5103"/>
        </w:tabs>
        <w:spacing w:line="240" w:lineRule="exact"/>
        <w:rPr>
          <w:b/>
        </w:rPr>
      </w:pPr>
    </w:p>
    <w:p w14:paraId="5C3F7A18" w14:textId="77777777" w:rsidR="008C3294" w:rsidRDefault="008C3294" w:rsidP="008C3294">
      <w:pPr>
        <w:tabs>
          <w:tab w:val="left" w:pos="5103"/>
        </w:tabs>
        <w:spacing w:line="240" w:lineRule="exact"/>
        <w:ind w:left="426"/>
      </w:pPr>
      <w:r>
        <w:t xml:space="preserve">Im Rahmen eines theoretischen und praktischen Teils wird Ihr Kind mit den Folgen und Auswirkungen von Littering vertraut gemacht und angehalten, sich in Zukunft korrekt zu verhalten. </w:t>
      </w:r>
    </w:p>
    <w:p w14:paraId="0A3BD07A" w14:textId="77777777" w:rsidR="008C3294" w:rsidRDefault="008C3294" w:rsidP="008C3294">
      <w:pPr>
        <w:tabs>
          <w:tab w:val="left" w:pos="5103"/>
        </w:tabs>
        <w:spacing w:line="240" w:lineRule="exact"/>
        <w:ind w:left="426"/>
      </w:pPr>
    </w:p>
    <w:p w14:paraId="33B97F0F" w14:textId="77777777" w:rsidR="008C3294" w:rsidRDefault="008C3294" w:rsidP="008C3294">
      <w:pPr>
        <w:tabs>
          <w:tab w:val="left" w:pos="5103"/>
        </w:tabs>
        <w:spacing w:line="240" w:lineRule="exact"/>
      </w:pPr>
      <w:r>
        <w:t xml:space="preserve">Die Vorladung erfolgt durch </w:t>
      </w:r>
      <w:r w:rsidR="00C37745">
        <w:t>die zuständige</w:t>
      </w:r>
      <w:r>
        <w:t xml:space="preserve"> </w:t>
      </w:r>
      <w:r w:rsidR="007D13CD">
        <w:t>Schulinstruktor</w:t>
      </w:r>
      <w:r w:rsidR="00C37745">
        <w:t xml:space="preserve">in oder den zuständigen </w:t>
      </w:r>
      <w:r w:rsidR="006F490C">
        <w:t>Schulinstruktor</w:t>
      </w:r>
      <w:r>
        <w:t>.</w:t>
      </w:r>
    </w:p>
    <w:p w14:paraId="6E4C38C4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7D2A9AA1" w14:textId="77777777" w:rsidR="008C3294" w:rsidRDefault="008C3294" w:rsidP="008C3294">
      <w:pPr>
        <w:tabs>
          <w:tab w:val="left" w:pos="5103"/>
        </w:tabs>
        <w:spacing w:line="240" w:lineRule="exact"/>
      </w:pPr>
      <w:r>
        <w:t>Wir sind Ihnen dankbar, wenn Sie die gemeinsamen Bemühungen von Schule und Polizei in dieser Hinsicht unterstützen.</w:t>
      </w:r>
    </w:p>
    <w:p w14:paraId="667B1430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1AC25F77" w14:textId="77777777" w:rsidR="008C3294" w:rsidRDefault="008C3294" w:rsidP="008C3294">
      <w:pPr>
        <w:tabs>
          <w:tab w:val="left" w:pos="5103"/>
        </w:tabs>
        <w:spacing w:line="240" w:lineRule="exact"/>
      </w:pPr>
      <w:r>
        <w:t xml:space="preserve">Wir danken Ihnen für </w:t>
      </w:r>
      <w:r w:rsidR="006F490C">
        <w:t>das</w:t>
      </w:r>
      <w:r>
        <w:t xml:space="preserve"> Verständnis.</w:t>
      </w:r>
    </w:p>
    <w:p w14:paraId="2DD50C88" w14:textId="77777777" w:rsidR="008C3294" w:rsidRDefault="008C3294" w:rsidP="008C3294"/>
    <w:p w14:paraId="614E8F00" w14:textId="77777777" w:rsidR="008C3294" w:rsidRDefault="008C3294" w:rsidP="008C3294"/>
    <w:p w14:paraId="1DD0EBC9" w14:textId="77777777" w:rsidR="008C3294" w:rsidRDefault="008C3294" w:rsidP="008C3294"/>
    <w:p w14:paraId="72F2505D" w14:textId="77777777" w:rsidR="008C3294" w:rsidRDefault="008C3294" w:rsidP="008C3294">
      <w:r>
        <w:t>Freundliche Grüsse</w:t>
      </w:r>
    </w:p>
    <w:p w14:paraId="5501F186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469B97B1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5A173E5C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48C04030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126B5971" w14:textId="77777777" w:rsidR="008C3294" w:rsidRPr="008C3294" w:rsidRDefault="008C3294" w:rsidP="008C3294">
      <w:pPr>
        <w:tabs>
          <w:tab w:val="left" w:pos="5103"/>
        </w:tabs>
        <w:spacing w:line="240" w:lineRule="exact"/>
        <w:rPr>
          <w:b/>
          <w:vanish/>
          <w:color w:val="FF0000"/>
          <w:sz w:val="14"/>
          <w:szCs w:val="16"/>
        </w:rPr>
      </w:pPr>
      <w:r>
        <w:rPr>
          <w:b/>
        </w:rPr>
        <w:t>Ihre Polizei</w:t>
      </w:r>
      <w:r>
        <w:br w:type="page"/>
      </w:r>
      <w:r w:rsidRPr="008C3294">
        <w:rPr>
          <w:b/>
          <w:vanish/>
          <w:color w:val="FF0000"/>
          <w:sz w:val="14"/>
          <w:szCs w:val="16"/>
        </w:rPr>
        <w:lastRenderedPageBreak/>
        <w:t>Text wird nicht gedruckt</w:t>
      </w:r>
    </w:p>
    <w:p w14:paraId="3B52FC06" w14:textId="77777777" w:rsidR="008C3294" w:rsidRPr="008C3294" w:rsidRDefault="008C3294" w:rsidP="008C3294">
      <w:pPr>
        <w:tabs>
          <w:tab w:val="left" w:pos="5103"/>
        </w:tabs>
        <w:spacing w:line="240" w:lineRule="exact"/>
        <w:rPr>
          <w:vanish/>
          <w:color w:val="FF0000"/>
          <w:sz w:val="14"/>
          <w:szCs w:val="16"/>
        </w:rPr>
      </w:pPr>
      <w:r w:rsidRPr="008C3294">
        <w:rPr>
          <w:vanish/>
          <w:color w:val="FF0000"/>
          <w:sz w:val="14"/>
          <w:szCs w:val="16"/>
        </w:rPr>
        <w:t>Mit Schüler-Rapport sind zu melden:</w:t>
      </w:r>
    </w:p>
    <w:p w14:paraId="799B3FF4" w14:textId="77777777" w:rsidR="008C3294" w:rsidRPr="008C3294" w:rsidRDefault="008C3294" w:rsidP="008C3294">
      <w:pPr>
        <w:tabs>
          <w:tab w:val="left" w:pos="5103"/>
        </w:tabs>
        <w:spacing w:line="240" w:lineRule="exact"/>
        <w:rPr>
          <w:vanish/>
          <w:color w:val="FF0000"/>
          <w:sz w:val="14"/>
          <w:szCs w:val="16"/>
        </w:rPr>
      </w:pPr>
      <w:r w:rsidRPr="008C3294">
        <w:rPr>
          <w:vanish/>
          <w:color w:val="FF0000"/>
          <w:sz w:val="14"/>
          <w:szCs w:val="16"/>
        </w:rPr>
        <w:t>Schulpflichtige Kinder ab vollendetem 10 Lebensjahr bis Erreichen des vollendeten 15. Lebensjahrs, welche eine Verkehrsübertretung ohne Drittschaden und / oder eine Widerhandlung gegen das Übertretungsstrafgesetz (Littering) begangen haben.</w:t>
      </w:r>
    </w:p>
    <w:p w14:paraId="53F1624F" w14:textId="77777777" w:rsidR="008C3294" w:rsidRPr="008C3294" w:rsidRDefault="008C3294" w:rsidP="008C3294">
      <w:pPr>
        <w:tabs>
          <w:tab w:val="left" w:pos="5103"/>
        </w:tabs>
        <w:spacing w:line="240" w:lineRule="exact"/>
        <w:rPr>
          <w:vanish/>
          <w:color w:val="FF0000"/>
          <w:sz w:val="14"/>
          <w:szCs w:val="16"/>
        </w:rPr>
      </w:pPr>
      <w:r w:rsidRPr="008C3294">
        <w:rPr>
          <w:vanish/>
          <w:color w:val="FF0000"/>
          <w:sz w:val="14"/>
          <w:szCs w:val="16"/>
        </w:rPr>
        <w:t>Nicht zu melden sind:</w:t>
      </w:r>
    </w:p>
    <w:p w14:paraId="6E55557A" w14:textId="77777777" w:rsidR="008C3294" w:rsidRPr="008C3294" w:rsidRDefault="008C3294" w:rsidP="008C3294">
      <w:pPr>
        <w:tabs>
          <w:tab w:val="left" w:pos="5103"/>
        </w:tabs>
        <w:spacing w:line="240" w:lineRule="exact"/>
        <w:rPr>
          <w:vanish/>
          <w:color w:val="FF0000"/>
          <w:sz w:val="14"/>
          <w:szCs w:val="16"/>
        </w:rPr>
      </w:pPr>
      <w:r w:rsidRPr="008C3294">
        <w:rPr>
          <w:vanish/>
          <w:color w:val="FF0000"/>
          <w:sz w:val="14"/>
          <w:szCs w:val="16"/>
        </w:rPr>
        <w:t>1.  Kinder unter 10 Jahren (solche sind an Ort und Stelle zu belehren und zu ermahnen).</w:t>
      </w:r>
    </w:p>
    <w:p w14:paraId="5ABD0EEC" w14:textId="77777777" w:rsidR="008C3294" w:rsidRPr="008C3294" w:rsidRDefault="008C3294" w:rsidP="008C3294">
      <w:pPr>
        <w:tabs>
          <w:tab w:val="left" w:pos="5103"/>
        </w:tabs>
        <w:spacing w:line="240" w:lineRule="exact"/>
        <w:rPr>
          <w:vanish/>
          <w:color w:val="FF0000"/>
          <w:sz w:val="14"/>
          <w:szCs w:val="16"/>
        </w:rPr>
      </w:pPr>
      <w:r w:rsidRPr="008C3294">
        <w:rPr>
          <w:vanish/>
          <w:color w:val="FF0000"/>
          <w:sz w:val="14"/>
          <w:szCs w:val="16"/>
        </w:rPr>
        <w:t>2.  Schüler, welche eine schwere Verkehrsübertretung begangen haben oder an einem Verkehrsunfall beteiligt sind.</w:t>
      </w:r>
    </w:p>
    <w:p w14:paraId="21F25944" w14:textId="77777777" w:rsidR="008C3294" w:rsidRPr="008C3294" w:rsidRDefault="008C3294" w:rsidP="008C3294">
      <w:pPr>
        <w:tabs>
          <w:tab w:val="left" w:pos="5103"/>
        </w:tabs>
        <w:spacing w:line="240" w:lineRule="exact"/>
        <w:rPr>
          <w:vanish/>
          <w:color w:val="FF0000"/>
          <w:sz w:val="14"/>
          <w:szCs w:val="16"/>
        </w:rPr>
      </w:pPr>
      <w:r w:rsidRPr="008C3294">
        <w:rPr>
          <w:vanish/>
          <w:color w:val="FF0000"/>
          <w:sz w:val="14"/>
          <w:szCs w:val="16"/>
        </w:rPr>
        <w:t>3. Tatbestände welche nicht im Ordnungsbussen-Verfahren geahndet werden können.</w:t>
      </w:r>
    </w:p>
    <w:tbl>
      <w:tblPr>
        <w:tblW w:w="9352" w:type="dxa"/>
        <w:tblLook w:val="01E0" w:firstRow="1" w:lastRow="1" w:firstColumn="1" w:lastColumn="1" w:noHBand="0" w:noVBand="0"/>
      </w:tblPr>
      <w:tblGrid>
        <w:gridCol w:w="2264"/>
        <w:gridCol w:w="7088"/>
      </w:tblGrid>
      <w:tr w:rsidR="008C3294" w14:paraId="232D771B" w14:textId="77777777" w:rsidTr="00AC05FB">
        <w:tc>
          <w:tcPr>
            <w:tcW w:w="2264" w:type="dxa"/>
            <w:hideMark/>
          </w:tcPr>
          <w:p w14:paraId="69573DE6" w14:textId="77777777" w:rsidR="008C3294" w:rsidRDefault="008C3294" w:rsidP="00AC05FB">
            <w:pPr>
              <w:tabs>
                <w:tab w:val="left" w:pos="5103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Dienststelle</w:t>
            </w:r>
          </w:p>
        </w:tc>
        <w:tc>
          <w:tcPr>
            <w:tcW w:w="7088" w:type="dxa"/>
            <w:hideMark/>
          </w:tcPr>
          <w:p w14:paraId="52EE833C" w14:textId="5E342D3C" w:rsidR="008C3294" w:rsidRDefault="008C3294" w:rsidP="00AC05FB">
            <w:pPr>
              <w:tabs>
                <w:tab w:val="left" w:pos="5103"/>
              </w:tabs>
              <w:spacing w:line="240" w:lineRule="exact"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045063">
              <w:rPr>
                <w:noProof/>
              </w:rPr>
              <w:t>{Dienststelle}</w:t>
            </w:r>
            <w:r>
              <w:fldChar w:fldCharType="end"/>
            </w:r>
          </w:p>
        </w:tc>
      </w:tr>
      <w:tr w:rsidR="008C3294" w14:paraId="4D8823B2" w14:textId="77777777" w:rsidTr="00AC05FB">
        <w:tc>
          <w:tcPr>
            <w:tcW w:w="2264" w:type="dxa"/>
            <w:hideMark/>
          </w:tcPr>
          <w:p w14:paraId="223F0646" w14:textId="77777777" w:rsidR="008C3294" w:rsidRDefault="008C3294" w:rsidP="00AC05FB">
            <w:pPr>
              <w:tabs>
                <w:tab w:val="left" w:pos="5103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Sachbearbeiter</w:t>
            </w:r>
          </w:p>
        </w:tc>
        <w:bookmarkStart w:id="4" w:name="Text32"/>
        <w:tc>
          <w:tcPr>
            <w:tcW w:w="7088" w:type="dxa"/>
            <w:hideMark/>
          </w:tcPr>
          <w:p w14:paraId="66E07F7F" w14:textId="6E5B3CA7" w:rsidR="008C3294" w:rsidRDefault="008C3294" w:rsidP="00AC05FB">
            <w:pPr>
              <w:tabs>
                <w:tab w:val="left" w:pos="5103"/>
              </w:tabs>
              <w:spacing w:line="240" w:lineRule="exact"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045063">
              <w:rPr>
                <w:noProof/>
              </w:rPr>
              <w:t>{Sachbearbeiter}</w:t>
            </w:r>
            <w:r>
              <w:fldChar w:fldCharType="end"/>
            </w:r>
            <w:bookmarkEnd w:id="4"/>
          </w:p>
        </w:tc>
      </w:tr>
      <w:tr w:rsidR="008C3294" w14:paraId="503CC1F5" w14:textId="77777777" w:rsidTr="00AC05FB">
        <w:tc>
          <w:tcPr>
            <w:tcW w:w="226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CE4777" w14:textId="77777777" w:rsidR="008C3294" w:rsidRDefault="008C3294" w:rsidP="00AC05FB">
            <w:pPr>
              <w:tabs>
                <w:tab w:val="left" w:pos="5103"/>
              </w:tabs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Rapport Datum</w:t>
            </w:r>
          </w:p>
        </w:tc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989E55" w14:textId="14F57AB3" w:rsidR="008C3294" w:rsidRDefault="008C3294" w:rsidP="00AC05FB">
            <w:pPr>
              <w:tabs>
                <w:tab w:val="left" w:pos="5103"/>
              </w:tabs>
              <w:spacing w:line="240" w:lineRule="exact"/>
            </w:pPr>
            <w:r>
              <w:fldChar w:fldCharType="begin">
                <w:ffData>
                  <w:name w:val="Text30"/>
                  <w:enabled w:val="0"/>
                  <w:calcOnExit w:val="0"/>
                  <w:textInput>
                    <w:type w:val="currentDate"/>
                  </w:textInput>
                </w:ffData>
              </w:fldChar>
            </w:r>
            <w:bookmarkStart w:id="5" w:name="Text30"/>
            <w:r>
              <w:instrText xml:space="preserve"> FORMTEXT </w:instrText>
            </w:r>
            <w:fldSimple w:instr=" DATE  ">
              <w:r w:rsidR="00174CB8">
                <w:rPr>
                  <w:noProof/>
                </w:rPr>
                <w:instrText>15.08.2026</w:instrText>
              </w:r>
            </w:fldSimple>
            <w:r>
              <w:fldChar w:fldCharType="separate"/>
            </w:r>
            <w:r w:rsidR="004B5E31">
              <w:rPr>
                <w:noProof/>
              </w:rPr>
              <w:t>15.08.2026</w:t>
            </w:r>
            <w:r>
              <w:fldChar w:fldCharType="end"/>
            </w:r>
            <w:bookmarkEnd w:id="5"/>
          </w:p>
          <w:p w14:paraId="37FF17B1" w14:textId="77777777" w:rsidR="008C3294" w:rsidRDefault="008C3294" w:rsidP="00AC05FB">
            <w:pPr>
              <w:tabs>
                <w:tab w:val="left" w:pos="5103"/>
              </w:tabs>
              <w:spacing w:line="240" w:lineRule="exact"/>
              <w:rPr>
                <w:sz w:val="16"/>
                <w:szCs w:val="16"/>
              </w:rPr>
            </w:pPr>
          </w:p>
        </w:tc>
      </w:tr>
    </w:tbl>
    <w:p w14:paraId="45E9B9FB" w14:textId="77777777" w:rsidR="008C3294" w:rsidRDefault="008C3294" w:rsidP="008C3294">
      <w:pPr>
        <w:tabs>
          <w:tab w:val="left" w:pos="5103"/>
        </w:tabs>
        <w:spacing w:line="240" w:lineRule="exact"/>
      </w:pPr>
    </w:p>
    <w:p w14:paraId="3290B431" w14:textId="77777777" w:rsidR="008C3294" w:rsidRDefault="008C3294" w:rsidP="009D7C2D">
      <w:pPr>
        <w:tabs>
          <w:tab w:val="left" w:pos="2268"/>
          <w:tab w:val="left" w:pos="5103"/>
        </w:tabs>
      </w:pPr>
      <w:r>
        <w:rPr>
          <w:b/>
        </w:rPr>
        <w:t>Betrifft</w:t>
      </w:r>
      <w:r>
        <w:rPr>
          <w:b/>
        </w:rPr>
        <w:tab/>
      </w:r>
      <w:r w:rsidR="006F490C">
        <w:rPr>
          <w:b/>
          <w:sz w:val="28"/>
          <w:szCs w:val="28"/>
        </w:rPr>
        <w:t>Nachschulung</w:t>
      </w:r>
    </w:p>
    <w:p w14:paraId="745D85C1" w14:textId="77777777" w:rsidR="008C3294" w:rsidRDefault="008C3294" w:rsidP="009D7C2D">
      <w:pPr>
        <w:tabs>
          <w:tab w:val="left" w:pos="2268"/>
          <w:tab w:val="left" w:pos="5103"/>
        </w:tabs>
        <w:spacing w:line="280" w:lineRule="exact"/>
        <w:rPr>
          <w:sz w:val="16"/>
          <w:szCs w:val="16"/>
        </w:rPr>
      </w:pPr>
    </w:p>
    <w:tbl>
      <w:tblPr>
        <w:tblW w:w="9750" w:type="dxa"/>
        <w:tblLayout w:type="fixed"/>
        <w:tblLook w:val="01E0" w:firstRow="1" w:lastRow="1" w:firstColumn="1" w:lastColumn="1" w:noHBand="0" w:noVBand="0"/>
      </w:tblPr>
      <w:tblGrid>
        <w:gridCol w:w="534"/>
        <w:gridCol w:w="1725"/>
        <w:gridCol w:w="328"/>
        <w:gridCol w:w="141"/>
        <w:gridCol w:w="2978"/>
        <w:gridCol w:w="1636"/>
        <w:gridCol w:w="2127"/>
        <w:gridCol w:w="281"/>
      </w:tblGrid>
      <w:tr w:rsidR="008C3294" w14:paraId="0DCAEF25" w14:textId="77777777" w:rsidTr="00AC05FB">
        <w:tc>
          <w:tcPr>
            <w:tcW w:w="2586" w:type="dxa"/>
            <w:gridSpan w:val="3"/>
            <w:hideMark/>
          </w:tcPr>
          <w:p w14:paraId="42E121AB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</w:rPr>
            </w:pPr>
            <w:r>
              <w:rPr>
                <w:b/>
              </w:rPr>
              <w:t>Beteiligungsart</w:t>
            </w:r>
          </w:p>
        </w:tc>
        <w:tc>
          <w:tcPr>
            <w:tcW w:w="7159" w:type="dxa"/>
            <w:gridSpan w:val="5"/>
          </w:tcPr>
          <w:p w14:paraId="51D56DF8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</w:rPr>
            </w:pPr>
          </w:p>
          <w:p w14:paraId="03E89C90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sz w:val="16"/>
                <w:szCs w:val="16"/>
              </w:rPr>
            </w:pPr>
          </w:p>
        </w:tc>
      </w:tr>
      <w:tr w:rsidR="008C3294" w14:paraId="2E05A1BF" w14:textId="77777777" w:rsidTr="00E93123">
        <w:trPr>
          <w:gridAfter w:val="1"/>
          <w:wAfter w:w="281" w:type="dxa"/>
        </w:trPr>
        <w:tc>
          <w:tcPr>
            <w:tcW w:w="534" w:type="dxa"/>
            <w:hideMark/>
          </w:tcPr>
          <w:p w14:paraId="3D452613" w14:textId="37076925" w:rsidR="008C3294" w:rsidRPr="00477268" w:rsidRDefault="00F3059A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8"/>
                <w:szCs w:val="18"/>
              </w:rPr>
            </w:pPr>
            <w:r w:rsidRPr="009D7C2D">
              <w:rPr>
                <w:b/>
                <w:sz w:val="18"/>
                <w:szCs w:val="18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D7C2D">
              <w:rPr>
                <w:b/>
                <w:sz w:val="18"/>
                <w:szCs w:val="18"/>
              </w:rPr>
              <w:instrText xml:space="preserve"> FORMCHECKBOX </w:instrText>
            </w:r>
            <w:r w:rsidRPr="009D7C2D">
              <w:rPr>
                <w:b/>
                <w:sz w:val="18"/>
                <w:szCs w:val="18"/>
              </w:rPr>
            </w:r>
            <w:r w:rsidRPr="009D7C2D">
              <w:rPr>
                <w:b/>
                <w:sz w:val="18"/>
                <w:szCs w:val="18"/>
              </w:rPr>
              <w:fldChar w:fldCharType="separate"/>
            </w:r>
            <w:r w:rsidRPr="009D7C2D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724" w:type="dxa"/>
            <w:hideMark/>
          </w:tcPr>
          <w:p w14:paraId="20D27342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Lenker/in</w:t>
            </w:r>
          </w:p>
        </w:tc>
        <w:tc>
          <w:tcPr>
            <w:tcW w:w="469" w:type="dxa"/>
            <w:gridSpan w:val="2"/>
            <w:noWrap/>
            <w:hideMark/>
          </w:tcPr>
          <w:p w14:paraId="449C61F9" w14:textId="1B6DACA1" w:rsidR="008C3294" w:rsidRPr="00477268" w:rsidRDefault="00F3059A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8"/>
                <w:szCs w:val="18"/>
              </w:rPr>
            </w:pPr>
            <w:r w:rsidRPr="009D7C2D">
              <w:rPr>
                <w:b/>
                <w:sz w:val="18"/>
                <w:szCs w:val="18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D7C2D">
              <w:rPr>
                <w:b/>
                <w:sz w:val="18"/>
                <w:szCs w:val="18"/>
              </w:rPr>
              <w:instrText xml:space="preserve"> FORMCHECKBOX </w:instrText>
            </w:r>
            <w:r w:rsidRPr="009D7C2D">
              <w:rPr>
                <w:b/>
                <w:sz w:val="18"/>
                <w:szCs w:val="18"/>
              </w:rPr>
            </w:r>
            <w:r w:rsidRPr="009D7C2D">
              <w:rPr>
                <w:b/>
                <w:sz w:val="18"/>
                <w:szCs w:val="18"/>
              </w:rPr>
              <w:fldChar w:fldCharType="separate"/>
            </w:r>
            <w:r w:rsidRPr="009D7C2D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2976" w:type="dxa"/>
            <w:hideMark/>
          </w:tcPr>
          <w:p w14:paraId="3E6773BC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Fahrrad</w:t>
            </w:r>
          </w:p>
        </w:tc>
        <w:tc>
          <w:tcPr>
            <w:tcW w:w="1635" w:type="dxa"/>
            <w:hideMark/>
          </w:tcPr>
          <w:p w14:paraId="21CFCAD1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ind w:right="-2271"/>
            </w:pPr>
            <w:r>
              <w:t>Marke</w:t>
            </w:r>
          </w:p>
        </w:tc>
        <w:tc>
          <w:tcPr>
            <w:tcW w:w="2126" w:type="dxa"/>
            <w:hideMark/>
          </w:tcPr>
          <w:p w14:paraId="3BA46D65" w14:textId="0C06D1C8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ind w:left="-284" w:right="-2271" w:firstLine="284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045063">
              <w:rPr>
                <w:noProof/>
              </w:rPr>
              <w:t>{Marke}</w:t>
            </w:r>
            <w:r>
              <w:fldChar w:fldCharType="end"/>
            </w:r>
          </w:p>
        </w:tc>
      </w:tr>
      <w:tr w:rsidR="008C3294" w14:paraId="30858407" w14:textId="77777777" w:rsidTr="00AC05FB">
        <w:trPr>
          <w:gridAfter w:val="1"/>
          <w:wAfter w:w="281" w:type="dxa"/>
        </w:trPr>
        <w:tc>
          <w:tcPr>
            <w:tcW w:w="534" w:type="dxa"/>
            <w:hideMark/>
          </w:tcPr>
          <w:p w14:paraId="291ADF00" w14:textId="5CC456D2" w:rsidR="008C3294" w:rsidRPr="00477268" w:rsidRDefault="00F3059A" w:rsidP="00AC05FB">
            <w:pPr>
              <w:tabs>
                <w:tab w:val="left" w:pos="2268"/>
                <w:tab w:val="left" w:pos="5103"/>
                <w:tab w:val="left" w:pos="7972"/>
              </w:tabs>
              <w:spacing w:line="240" w:lineRule="exact"/>
              <w:rPr>
                <w:b/>
                <w:sz w:val="18"/>
                <w:szCs w:val="18"/>
              </w:rPr>
            </w:pPr>
            <w:r w:rsidRPr="009D7C2D">
              <w:rPr>
                <w:b/>
                <w:sz w:val="18"/>
                <w:szCs w:val="18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D7C2D">
              <w:rPr>
                <w:b/>
                <w:sz w:val="18"/>
                <w:szCs w:val="18"/>
              </w:rPr>
              <w:instrText xml:space="preserve"> FORMCHECKBOX </w:instrText>
            </w:r>
            <w:r w:rsidRPr="009D7C2D">
              <w:rPr>
                <w:b/>
                <w:sz w:val="18"/>
                <w:szCs w:val="18"/>
              </w:rPr>
            </w:r>
            <w:r w:rsidRPr="009D7C2D">
              <w:rPr>
                <w:b/>
                <w:sz w:val="18"/>
                <w:szCs w:val="18"/>
              </w:rPr>
              <w:fldChar w:fldCharType="separate"/>
            </w:r>
            <w:r w:rsidRPr="009D7C2D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724" w:type="dxa"/>
            <w:hideMark/>
          </w:tcPr>
          <w:p w14:paraId="06E9C8D6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Fussgänger/in</w:t>
            </w:r>
          </w:p>
        </w:tc>
        <w:tc>
          <w:tcPr>
            <w:tcW w:w="469" w:type="dxa"/>
            <w:gridSpan w:val="2"/>
            <w:hideMark/>
          </w:tcPr>
          <w:p w14:paraId="51CA784E" w14:textId="3D8996AD" w:rsidR="008C3294" w:rsidRPr="00477268" w:rsidRDefault="00F3059A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8"/>
                <w:szCs w:val="18"/>
              </w:rPr>
            </w:pPr>
            <w:r w:rsidRPr="009D7C2D">
              <w:rPr>
                <w:b/>
                <w:sz w:val="18"/>
                <w:szCs w:val="18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D7C2D">
              <w:rPr>
                <w:b/>
                <w:sz w:val="18"/>
                <w:szCs w:val="18"/>
              </w:rPr>
              <w:instrText xml:space="preserve"> FORMCHECKBOX </w:instrText>
            </w:r>
            <w:r w:rsidRPr="009D7C2D">
              <w:rPr>
                <w:b/>
                <w:sz w:val="18"/>
                <w:szCs w:val="18"/>
              </w:rPr>
            </w:r>
            <w:r w:rsidRPr="009D7C2D">
              <w:rPr>
                <w:b/>
                <w:sz w:val="18"/>
                <w:szCs w:val="18"/>
              </w:rPr>
              <w:fldChar w:fldCharType="separate"/>
            </w:r>
            <w:r w:rsidRPr="009D7C2D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2976" w:type="dxa"/>
            <w:hideMark/>
          </w:tcPr>
          <w:p w14:paraId="5F763BE0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Motorfahrrad</w:t>
            </w:r>
          </w:p>
        </w:tc>
        <w:tc>
          <w:tcPr>
            <w:tcW w:w="1635" w:type="dxa"/>
            <w:hideMark/>
          </w:tcPr>
          <w:p w14:paraId="55E3DDA9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Kontrollschild</w:t>
            </w:r>
          </w:p>
        </w:tc>
        <w:tc>
          <w:tcPr>
            <w:tcW w:w="2126" w:type="dxa"/>
            <w:hideMark/>
          </w:tcPr>
          <w:p w14:paraId="21BB7BB5" w14:textId="5FCFADC1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6" w:name="Text43"/>
            <w:r>
              <w:instrText xml:space="preserve"> FORMTEXT </w:instrText>
            </w:r>
            <w:r>
              <w:fldChar w:fldCharType="separate"/>
            </w:r>
            <w:r w:rsidR="00045063">
              <w:rPr>
                <w:noProof/>
              </w:rPr>
              <w:t>{Kontrollschild}</w:t>
            </w:r>
            <w:r>
              <w:fldChar w:fldCharType="end"/>
            </w:r>
            <w:bookmarkEnd w:id="6"/>
          </w:p>
        </w:tc>
      </w:tr>
      <w:tr w:rsidR="008C3294" w14:paraId="2433B018" w14:textId="77777777" w:rsidTr="00AC05FB">
        <w:trPr>
          <w:gridAfter w:val="1"/>
          <w:wAfter w:w="281" w:type="dxa"/>
        </w:trPr>
        <w:tc>
          <w:tcPr>
            <w:tcW w:w="534" w:type="dxa"/>
            <w:hideMark/>
          </w:tcPr>
          <w:p w14:paraId="0D26E001" w14:textId="38DE1B32" w:rsidR="008C3294" w:rsidRPr="00477268" w:rsidRDefault="00F3059A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8"/>
                <w:szCs w:val="18"/>
              </w:rPr>
            </w:pPr>
            <w:r w:rsidRPr="009D7C2D">
              <w:rPr>
                <w:b/>
                <w:sz w:val="18"/>
                <w:szCs w:val="18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D7C2D">
              <w:rPr>
                <w:b/>
                <w:sz w:val="18"/>
                <w:szCs w:val="18"/>
              </w:rPr>
              <w:instrText xml:space="preserve"> FORMCHECKBOX </w:instrText>
            </w:r>
            <w:r w:rsidRPr="009D7C2D">
              <w:rPr>
                <w:b/>
                <w:sz w:val="18"/>
                <w:szCs w:val="18"/>
              </w:rPr>
            </w:r>
            <w:r w:rsidRPr="009D7C2D">
              <w:rPr>
                <w:b/>
                <w:sz w:val="18"/>
                <w:szCs w:val="18"/>
              </w:rPr>
              <w:fldChar w:fldCharType="separate"/>
            </w:r>
            <w:r w:rsidRPr="009D7C2D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724" w:type="dxa"/>
            <w:hideMark/>
          </w:tcPr>
          <w:p w14:paraId="276C4993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Mitfahrer/in</w:t>
            </w:r>
          </w:p>
        </w:tc>
        <w:tc>
          <w:tcPr>
            <w:tcW w:w="469" w:type="dxa"/>
            <w:gridSpan w:val="2"/>
            <w:hideMark/>
          </w:tcPr>
          <w:p w14:paraId="004F63A0" w14:textId="25FC56F4" w:rsidR="008C3294" w:rsidRPr="00477268" w:rsidRDefault="00F3059A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8"/>
                <w:szCs w:val="18"/>
              </w:rPr>
            </w:pPr>
            <w:r w:rsidRPr="009D7C2D">
              <w:rPr>
                <w:b/>
                <w:sz w:val="18"/>
                <w:szCs w:val="18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D7C2D">
              <w:rPr>
                <w:b/>
                <w:sz w:val="18"/>
                <w:szCs w:val="18"/>
              </w:rPr>
              <w:instrText xml:space="preserve"> FORMCHECKBOX </w:instrText>
            </w:r>
            <w:r w:rsidRPr="009D7C2D">
              <w:rPr>
                <w:b/>
                <w:sz w:val="18"/>
                <w:szCs w:val="18"/>
              </w:rPr>
            </w:r>
            <w:r w:rsidRPr="009D7C2D">
              <w:rPr>
                <w:b/>
                <w:sz w:val="18"/>
                <w:szCs w:val="18"/>
              </w:rPr>
              <w:fldChar w:fldCharType="separate"/>
            </w:r>
            <w:r w:rsidRPr="009D7C2D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2976" w:type="dxa"/>
            <w:hideMark/>
          </w:tcPr>
          <w:p w14:paraId="00AD8EBA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Fahrzeugähnliche Geräte</w:t>
            </w:r>
          </w:p>
        </w:tc>
        <w:tc>
          <w:tcPr>
            <w:tcW w:w="1635" w:type="dxa"/>
          </w:tcPr>
          <w:p w14:paraId="1D491F62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</w:p>
        </w:tc>
        <w:tc>
          <w:tcPr>
            <w:tcW w:w="2126" w:type="dxa"/>
          </w:tcPr>
          <w:p w14:paraId="1945C217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</w:p>
        </w:tc>
      </w:tr>
    </w:tbl>
    <w:p w14:paraId="6DF743FC" w14:textId="77777777" w:rsidR="008C3294" w:rsidRDefault="008C3294" w:rsidP="008C3294">
      <w:pPr>
        <w:tabs>
          <w:tab w:val="left" w:pos="2268"/>
          <w:tab w:val="left" w:pos="5103"/>
          <w:tab w:val="left" w:pos="7088"/>
        </w:tabs>
        <w:spacing w:line="240" w:lineRule="exact"/>
        <w:rPr>
          <w:sz w:val="16"/>
          <w:szCs w:val="16"/>
        </w:rPr>
      </w:pPr>
    </w:p>
    <w:tbl>
      <w:tblPr>
        <w:tblW w:w="9361" w:type="dxa"/>
        <w:tblLook w:val="01E0" w:firstRow="1" w:lastRow="1" w:firstColumn="1" w:lastColumn="1" w:noHBand="0" w:noVBand="0"/>
      </w:tblPr>
      <w:tblGrid>
        <w:gridCol w:w="959"/>
        <w:gridCol w:w="8402"/>
      </w:tblGrid>
      <w:tr w:rsidR="008C3294" w14:paraId="644CBEE9" w14:textId="77777777" w:rsidTr="00AC05FB">
        <w:tc>
          <w:tcPr>
            <w:tcW w:w="9361" w:type="dxa"/>
            <w:gridSpan w:val="2"/>
            <w:hideMark/>
          </w:tcPr>
          <w:p w14:paraId="41F80E63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</w:rPr>
            </w:pPr>
            <w:r>
              <w:rPr>
                <w:b/>
              </w:rPr>
              <w:t xml:space="preserve">Übertretung </w:t>
            </w:r>
            <w:r w:rsidR="006F490C">
              <w:rPr>
                <w:b/>
              </w:rPr>
              <w:t xml:space="preserve">gegen das </w:t>
            </w:r>
            <w:r>
              <w:rPr>
                <w:b/>
              </w:rPr>
              <w:t>Strassenverkehrsgesetz</w:t>
            </w:r>
          </w:p>
        </w:tc>
      </w:tr>
      <w:tr w:rsidR="008C3294" w14:paraId="4793360B" w14:textId="77777777" w:rsidTr="00AC05FB">
        <w:tc>
          <w:tcPr>
            <w:tcW w:w="959" w:type="dxa"/>
          </w:tcPr>
          <w:p w14:paraId="6F44CD67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sz w:val="16"/>
                <w:szCs w:val="16"/>
              </w:rPr>
            </w:pPr>
          </w:p>
        </w:tc>
        <w:tc>
          <w:tcPr>
            <w:tcW w:w="8402" w:type="dxa"/>
          </w:tcPr>
          <w:p w14:paraId="3D88E3AD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sz w:val="16"/>
                <w:szCs w:val="16"/>
              </w:rPr>
            </w:pPr>
          </w:p>
        </w:tc>
      </w:tr>
      <w:tr w:rsidR="008C3294" w14:paraId="0BE6FB6F" w14:textId="77777777" w:rsidTr="00AC05FB">
        <w:tc>
          <w:tcPr>
            <w:tcW w:w="959" w:type="dxa"/>
            <w:hideMark/>
          </w:tcPr>
          <w:p w14:paraId="758D27CC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b/>
                <w:sz w:val="16"/>
                <w:szCs w:val="16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b/>
                <w:sz w:val="16"/>
                <w:szCs w:val="16"/>
              </w:rPr>
            </w:r>
            <w:r w:rsidRPr="009D7C2D">
              <w:rPr>
                <w:b/>
                <w:sz w:val="16"/>
                <w:szCs w:val="16"/>
              </w:rPr>
              <w:fldChar w:fldCharType="separate"/>
            </w:r>
            <w:r w:rsidRPr="009D7C2D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402" w:type="dxa"/>
            <w:hideMark/>
          </w:tcPr>
          <w:p w14:paraId="433CBB37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 xml:space="preserve">Fahren ohne Licht nachts bei </w:t>
            </w:r>
            <w:r>
              <w:fldChar w:fldCharType="begin">
                <w:ffData>
                  <w:name w:val="Dropdown4"/>
                  <w:enabled/>
                  <w:calcOnExit w:val="0"/>
                  <w:ddList>
                    <w:listEntry w:val="beleuchteter Strasse"/>
                    <w:listEntry w:val="unbeleuchteter Strasse"/>
                  </w:ddList>
                </w:ffData>
              </w:fldChar>
            </w:r>
            <w:bookmarkStart w:id="7" w:name="Dropdown4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7"/>
          </w:p>
        </w:tc>
      </w:tr>
      <w:tr w:rsidR="008C3294" w14:paraId="10CACEE2" w14:textId="77777777" w:rsidTr="00AC05FB">
        <w:tc>
          <w:tcPr>
            <w:tcW w:w="959" w:type="dxa"/>
            <w:hideMark/>
          </w:tcPr>
          <w:p w14:paraId="37488B9F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b/>
                <w:sz w:val="16"/>
                <w:szCs w:val="16"/>
              </w:rPr>
              <w:fldChar w:fldCharType="begin">
                <w:ffData>
                  <w:name w:val="Kontrollkästchen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b/>
                <w:sz w:val="16"/>
                <w:szCs w:val="16"/>
              </w:rPr>
            </w:r>
            <w:r w:rsidRPr="009D7C2D">
              <w:rPr>
                <w:b/>
                <w:sz w:val="16"/>
                <w:szCs w:val="16"/>
              </w:rPr>
              <w:fldChar w:fldCharType="separate"/>
            </w:r>
            <w:r w:rsidRPr="009D7C2D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402" w:type="dxa"/>
            <w:hideMark/>
          </w:tcPr>
          <w:p w14:paraId="7521125F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 xml:space="preserve">Unerlaubtes Mitführen einer </w:t>
            </w:r>
            <w:r>
              <w:fldChar w:fldCharType="begin">
                <w:ffData>
                  <w:name w:val=""/>
                  <w:enabled/>
                  <w:calcOnExit w:val="0"/>
                  <w:ddList>
                    <w:listEntry w:val="unter"/>
                    <w:listEntry w:val="über"/>
                  </w:ddList>
                </w:ffData>
              </w:fldChar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 xml:space="preserve"> sieben Jahre alten Person auf </w:t>
            </w:r>
            <w:r>
              <w:fldChar w:fldCharType="begin">
                <w:ffData>
                  <w:name w:val="Dropdown3"/>
                  <w:enabled/>
                  <w:calcOnExit w:val="0"/>
                  <w:ddList>
                    <w:listEntry w:val="Fahrrad"/>
                    <w:listEntry w:val="Motorfahrrad"/>
                  </w:ddList>
                </w:ffData>
              </w:fldChar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</w:p>
        </w:tc>
      </w:tr>
      <w:tr w:rsidR="008C3294" w14:paraId="59B53B46" w14:textId="77777777" w:rsidTr="00AC05FB">
        <w:tc>
          <w:tcPr>
            <w:tcW w:w="959" w:type="dxa"/>
            <w:hideMark/>
          </w:tcPr>
          <w:p w14:paraId="4F6F7E0E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b/>
                <w:sz w:val="16"/>
                <w:szCs w:val="16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b/>
                <w:sz w:val="16"/>
                <w:szCs w:val="16"/>
              </w:rPr>
            </w:r>
            <w:r w:rsidRPr="009D7C2D">
              <w:rPr>
                <w:b/>
                <w:sz w:val="16"/>
                <w:szCs w:val="16"/>
              </w:rPr>
              <w:fldChar w:fldCharType="separate"/>
            </w:r>
            <w:r w:rsidRPr="009D7C2D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402" w:type="dxa"/>
            <w:hideMark/>
          </w:tcPr>
          <w:p w14:paraId="0343C3A5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Fahren auf dem Trottoir</w:t>
            </w:r>
          </w:p>
        </w:tc>
      </w:tr>
      <w:tr w:rsidR="008C3294" w14:paraId="0D706941" w14:textId="77777777" w:rsidTr="00AC05FB">
        <w:tc>
          <w:tcPr>
            <w:tcW w:w="959" w:type="dxa"/>
            <w:hideMark/>
          </w:tcPr>
          <w:p w14:paraId="18AFDE53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b/>
                <w:sz w:val="16"/>
                <w:szCs w:val="16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b/>
                <w:sz w:val="16"/>
                <w:szCs w:val="16"/>
              </w:rPr>
            </w:r>
            <w:r w:rsidRPr="009D7C2D">
              <w:rPr>
                <w:b/>
                <w:sz w:val="16"/>
                <w:szCs w:val="16"/>
              </w:rPr>
              <w:fldChar w:fldCharType="separate"/>
            </w:r>
            <w:r w:rsidRPr="009D7C2D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402" w:type="dxa"/>
            <w:hideMark/>
          </w:tcPr>
          <w:p w14:paraId="2DF0E43B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Verbotenes Nebeneinanderfahren</w:t>
            </w:r>
          </w:p>
        </w:tc>
      </w:tr>
      <w:tr w:rsidR="008C3294" w14:paraId="50B35A22" w14:textId="77777777" w:rsidTr="00AC05FB">
        <w:tc>
          <w:tcPr>
            <w:tcW w:w="959" w:type="dxa"/>
            <w:hideMark/>
          </w:tcPr>
          <w:p w14:paraId="2C829079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b/>
                <w:sz w:val="16"/>
                <w:szCs w:val="16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Kontrollkästchen21"/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b/>
                <w:sz w:val="16"/>
                <w:szCs w:val="16"/>
              </w:rPr>
            </w:r>
            <w:r w:rsidRPr="009D7C2D">
              <w:rPr>
                <w:b/>
                <w:sz w:val="16"/>
                <w:szCs w:val="16"/>
              </w:rPr>
              <w:fldChar w:fldCharType="separate"/>
            </w:r>
            <w:r w:rsidRPr="009D7C2D">
              <w:rPr>
                <w:sz w:val="16"/>
                <w:szCs w:val="16"/>
              </w:rPr>
              <w:fldChar w:fldCharType="end"/>
            </w:r>
            <w:bookmarkEnd w:id="8"/>
          </w:p>
        </w:tc>
        <w:tc>
          <w:tcPr>
            <w:tcW w:w="8402" w:type="dxa"/>
            <w:hideMark/>
          </w:tcPr>
          <w:p w14:paraId="27ED2BBB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fldChar w:fldCharType="begin">
                <w:ffData>
                  <w:name w:val="Dropdown9"/>
                  <w:enabled/>
                  <w:calcOnExit w:val="0"/>
                  <w:ddList>
                    <w:listEntry w:val="Nichtbenützen"/>
                    <w:listEntry w:val="Unvorsichtiges Überqueren"/>
                  </w:ddList>
                </w:ffData>
              </w:fldChar>
            </w:r>
            <w:bookmarkStart w:id="9" w:name="Dropdown9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9"/>
            <w:r>
              <w:t xml:space="preserve"> des Fussgängerstreifens</w:t>
            </w:r>
          </w:p>
        </w:tc>
      </w:tr>
      <w:bookmarkStart w:id="10" w:name="Kontrollkästchen11"/>
      <w:tr w:rsidR="008C3294" w14:paraId="1D263251" w14:textId="77777777" w:rsidTr="00AC05FB">
        <w:tc>
          <w:tcPr>
            <w:tcW w:w="959" w:type="dxa"/>
            <w:hideMark/>
          </w:tcPr>
          <w:p w14:paraId="0B95A2D8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sz w:val="16"/>
                <w:szCs w:val="16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sz w:val="16"/>
                <w:szCs w:val="16"/>
              </w:rPr>
            </w:r>
            <w:r w:rsidRPr="009D7C2D">
              <w:rPr>
                <w:sz w:val="16"/>
                <w:szCs w:val="16"/>
              </w:rPr>
              <w:fldChar w:fldCharType="separate"/>
            </w:r>
            <w:r w:rsidRPr="009D7C2D">
              <w:rPr>
                <w:sz w:val="16"/>
                <w:szCs w:val="16"/>
              </w:rPr>
              <w:fldChar w:fldCharType="end"/>
            </w:r>
            <w:bookmarkEnd w:id="10"/>
          </w:p>
        </w:tc>
        <w:tc>
          <w:tcPr>
            <w:tcW w:w="8402" w:type="dxa"/>
            <w:hideMark/>
          </w:tcPr>
          <w:p w14:paraId="0694FFCE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 xml:space="preserve">Sich </w:t>
            </w:r>
            <w:r>
              <w:fldChar w:fldCharType="begin">
                <w:ffData>
                  <w:name w:val="Dropdown5"/>
                  <w:enabled/>
                  <w:calcOnExit w:val="0"/>
                  <w:ddList>
                    <w:listEntry w:val="ziehen"/>
                    <w:listEntry w:val="schleppen"/>
                    <w:listEntry w:val="stossen"/>
                  </w:ddList>
                </w:ffData>
              </w:fldChar>
            </w:r>
            <w:bookmarkStart w:id="11" w:name="Dropdown5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11"/>
            <w:r>
              <w:t xml:space="preserve"> lassen von </w:t>
            </w:r>
            <w:r>
              <w:fldChar w:fldCharType="begin">
                <w:ffData>
                  <w:name w:val="Dropdown7"/>
                  <w:enabled/>
                  <w:calcOnExit w:val="0"/>
                  <w:ddList>
                    <w:listEntry w:val="Fahrrad"/>
                    <w:listEntry w:val="Motorfahrrad"/>
                  </w:ddList>
                </w:ffData>
              </w:fldChar>
            </w:r>
            <w:bookmarkStart w:id="12" w:name="Dropdown7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12"/>
          </w:p>
        </w:tc>
      </w:tr>
      <w:tr w:rsidR="008C3294" w14:paraId="6E963E0D" w14:textId="77777777" w:rsidTr="00AC05FB">
        <w:tc>
          <w:tcPr>
            <w:tcW w:w="959" w:type="dxa"/>
            <w:hideMark/>
          </w:tcPr>
          <w:p w14:paraId="5D6514E8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b/>
                <w:sz w:val="16"/>
                <w:szCs w:val="16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b/>
                <w:sz w:val="16"/>
                <w:szCs w:val="16"/>
              </w:rPr>
            </w:r>
            <w:r w:rsidRPr="009D7C2D">
              <w:rPr>
                <w:b/>
                <w:sz w:val="16"/>
                <w:szCs w:val="16"/>
              </w:rPr>
              <w:fldChar w:fldCharType="separate"/>
            </w:r>
            <w:r w:rsidRPr="009D7C2D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402" w:type="dxa"/>
            <w:hideMark/>
          </w:tcPr>
          <w:p w14:paraId="09DFED10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fldChar w:fldCharType="begin">
                <w:ffData>
                  <w:name w:val=""/>
                  <w:enabled/>
                  <w:calcOnExit w:val="0"/>
                  <w:ddList>
                    <w:listEntry w:val="Ziehen"/>
                    <w:listEntry w:val="Schleppen"/>
                    <w:listEntry w:val="Stossen"/>
                  </w:ddList>
                </w:ffData>
              </w:fldChar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>
              <w:t xml:space="preserve"> eines Fahrzeugs oder Gegenstandes durch den oder die Führer/in</w:t>
            </w:r>
          </w:p>
        </w:tc>
      </w:tr>
      <w:bookmarkStart w:id="13" w:name="Kontrollkästchen15"/>
      <w:tr w:rsidR="008C3294" w14:paraId="473416C0" w14:textId="77777777" w:rsidTr="00AC05FB">
        <w:tc>
          <w:tcPr>
            <w:tcW w:w="959" w:type="dxa"/>
            <w:hideMark/>
          </w:tcPr>
          <w:p w14:paraId="14D75E41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sz w:val="16"/>
                <w:szCs w:val="16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sz w:val="16"/>
                <w:szCs w:val="16"/>
              </w:rPr>
            </w:r>
            <w:r w:rsidRPr="009D7C2D">
              <w:rPr>
                <w:sz w:val="16"/>
                <w:szCs w:val="16"/>
              </w:rPr>
              <w:fldChar w:fldCharType="separate"/>
            </w:r>
            <w:r w:rsidRPr="009D7C2D">
              <w:rPr>
                <w:sz w:val="16"/>
                <w:szCs w:val="16"/>
              </w:rPr>
              <w:fldChar w:fldCharType="end"/>
            </w:r>
            <w:bookmarkEnd w:id="13"/>
          </w:p>
        </w:tc>
        <w:tc>
          <w:tcPr>
            <w:tcW w:w="8402" w:type="dxa"/>
            <w:hideMark/>
          </w:tcPr>
          <w:p w14:paraId="25479BE3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 xml:space="preserve">Nichtbeachten des Signals </w:t>
            </w:r>
            <w:r>
              <w:fldChar w:fldCharType="begin">
                <w:ffData>
                  <w:name w:val="Dropdown1"/>
                  <w:enabled/>
                  <w:calcOnExit w:val="0"/>
                  <w:ddList>
                    <w:listEntry w:val="Allgemeines Fahrverbot in beiden Richtungen"/>
                    <w:listEntry w:val="Stoppstrasse (Rollstopp)"/>
                    <w:listEntry w:val="Einfahrt verboten"/>
                    <w:listEntry w:val="Verbot für Fahrräder und Motorfahrräder"/>
                    <w:listEntry w:val="Verbot für Motorfahrräder"/>
                    <w:listEntry w:val="Fahrtrichtung rechts"/>
                    <w:listEntry w:val="Fahrtrichtung links"/>
                    <w:listEntry w:val="Hindernis rechts umfahren"/>
                    <w:listEntry w:val="Hindernis links umfahren"/>
                    <w:listEntry w:val="Geradeausfahren"/>
                    <w:listEntry w:val="Rechtsabbiegen"/>
                    <w:listEntry w:val="Linksabbiegen"/>
                    <w:listEntry w:val="Kreisverkehrsplatz"/>
                    <w:listEntry w:val="Abbiegen nach rechts verboten"/>
                    <w:listEntry w:val="Abbiegen nach links verboten"/>
                    <w:listEntry w:val="Wenden verboten"/>
                    <w:listEntry w:val="Radweg"/>
                    <w:listEntry w:val="Begegnungszone"/>
                    <w:listEntry w:val="Fussgängerzone"/>
                  </w:ddList>
                </w:ffData>
              </w:fldChar>
            </w:r>
            <w:bookmarkStart w:id="14" w:name="Dropdown1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14"/>
          </w:p>
        </w:tc>
      </w:tr>
      <w:bookmarkStart w:id="15" w:name="Kontrollkästchen16"/>
      <w:tr w:rsidR="008C3294" w14:paraId="1C26C118" w14:textId="77777777" w:rsidTr="00AC05FB">
        <w:tc>
          <w:tcPr>
            <w:tcW w:w="959" w:type="dxa"/>
            <w:hideMark/>
          </w:tcPr>
          <w:p w14:paraId="3459A1F0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sz w:val="16"/>
                <w:szCs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sz w:val="16"/>
                <w:szCs w:val="16"/>
              </w:rPr>
            </w:r>
            <w:r w:rsidRPr="009D7C2D">
              <w:rPr>
                <w:sz w:val="16"/>
                <w:szCs w:val="16"/>
              </w:rPr>
              <w:fldChar w:fldCharType="separate"/>
            </w:r>
            <w:r w:rsidRPr="009D7C2D">
              <w:rPr>
                <w:sz w:val="16"/>
                <w:szCs w:val="16"/>
              </w:rPr>
              <w:fldChar w:fldCharType="end"/>
            </w:r>
            <w:bookmarkEnd w:id="15"/>
          </w:p>
        </w:tc>
        <w:tc>
          <w:tcPr>
            <w:tcW w:w="8402" w:type="dxa"/>
            <w:hideMark/>
          </w:tcPr>
          <w:p w14:paraId="6DA63406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Nichtbeachten des Lichtsignals</w:t>
            </w:r>
          </w:p>
        </w:tc>
      </w:tr>
      <w:bookmarkStart w:id="16" w:name="Kontrollkästchen17"/>
      <w:tr w:rsidR="008C3294" w14:paraId="6D215042" w14:textId="77777777" w:rsidTr="00AC05FB">
        <w:tc>
          <w:tcPr>
            <w:tcW w:w="959" w:type="dxa"/>
            <w:hideMark/>
          </w:tcPr>
          <w:p w14:paraId="15CA7363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sz w:val="16"/>
                <w:szCs w:val="16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sz w:val="16"/>
                <w:szCs w:val="16"/>
              </w:rPr>
            </w:r>
            <w:r w:rsidRPr="009D7C2D">
              <w:rPr>
                <w:sz w:val="16"/>
                <w:szCs w:val="16"/>
              </w:rPr>
              <w:fldChar w:fldCharType="separate"/>
            </w:r>
            <w:r w:rsidRPr="009D7C2D">
              <w:rPr>
                <w:sz w:val="16"/>
                <w:szCs w:val="16"/>
              </w:rPr>
              <w:fldChar w:fldCharType="end"/>
            </w:r>
            <w:bookmarkEnd w:id="16"/>
          </w:p>
        </w:tc>
        <w:bookmarkStart w:id="17" w:name="Dropdown12"/>
        <w:tc>
          <w:tcPr>
            <w:tcW w:w="8402" w:type="dxa"/>
            <w:hideMark/>
          </w:tcPr>
          <w:p w14:paraId="12B96340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fldChar w:fldCharType="begin">
                <w:ffData>
                  <w:name w:val="Dropdown12"/>
                  <w:enabled/>
                  <w:calcOnExit w:val="0"/>
                  <w:ddList>
                    <w:listEntry w:val="Nichttragen"/>
                    <w:listEntry w:val="Unkorrektes Tragen"/>
                  </w:ddList>
                </w:ffData>
              </w:fldChar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17"/>
            <w:r>
              <w:t xml:space="preserve"> des Helms</w:t>
            </w:r>
          </w:p>
        </w:tc>
      </w:tr>
      <w:bookmarkStart w:id="18" w:name="Kontrollkästchen18"/>
      <w:tr w:rsidR="008C3294" w14:paraId="574F9B92" w14:textId="77777777" w:rsidTr="00AC05FB">
        <w:tc>
          <w:tcPr>
            <w:tcW w:w="959" w:type="dxa"/>
            <w:hideMark/>
          </w:tcPr>
          <w:p w14:paraId="3210F527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sz w:val="16"/>
                <w:szCs w:val="16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sz w:val="16"/>
                <w:szCs w:val="16"/>
              </w:rPr>
            </w:r>
            <w:r w:rsidRPr="009D7C2D">
              <w:rPr>
                <w:sz w:val="16"/>
                <w:szCs w:val="16"/>
              </w:rPr>
              <w:fldChar w:fldCharType="separate"/>
            </w:r>
            <w:r w:rsidRPr="009D7C2D">
              <w:rPr>
                <w:sz w:val="16"/>
                <w:szCs w:val="16"/>
              </w:rPr>
              <w:fldChar w:fldCharType="end"/>
            </w:r>
            <w:bookmarkEnd w:id="18"/>
          </w:p>
        </w:tc>
        <w:tc>
          <w:tcPr>
            <w:tcW w:w="8402" w:type="dxa"/>
            <w:hideMark/>
          </w:tcPr>
          <w:p w14:paraId="4F99B8B3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 xml:space="preserve">Nichtmitführen </w:t>
            </w:r>
            <w:bookmarkStart w:id="19" w:name="Dropdown2"/>
            <w:r>
              <w:fldChar w:fldCharType="begin">
                <w:ffData>
                  <w:name w:val="Dropdown2"/>
                  <w:enabled/>
                  <w:calcOnExit w:val="0"/>
                  <w:ddList>
                    <w:listEntry w:val="Führerausweis"/>
                    <w:listEntry w:val="Fahrzeugausweis"/>
                    <w:listEntry w:val="Führer-/Fahrzeugausweis"/>
                  </w:ddList>
                </w:ffData>
              </w:fldChar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19"/>
          </w:p>
        </w:tc>
      </w:tr>
      <w:tr w:rsidR="008C3294" w14:paraId="7CD5315F" w14:textId="77777777" w:rsidTr="00AC05FB">
        <w:tc>
          <w:tcPr>
            <w:tcW w:w="959" w:type="dxa"/>
            <w:hideMark/>
          </w:tcPr>
          <w:p w14:paraId="24100323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b/>
                <w:sz w:val="16"/>
                <w:szCs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b/>
                <w:sz w:val="16"/>
                <w:szCs w:val="16"/>
              </w:rPr>
            </w:r>
            <w:r w:rsidRPr="009D7C2D">
              <w:rPr>
                <w:b/>
                <w:sz w:val="16"/>
                <w:szCs w:val="16"/>
              </w:rPr>
              <w:fldChar w:fldCharType="separate"/>
            </w:r>
            <w:r w:rsidRPr="009D7C2D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8402" w:type="dxa"/>
            <w:hideMark/>
          </w:tcPr>
          <w:p w14:paraId="15551A0D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t>Loslassen der Lenkvorrichtung</w:t>
            </w:r>
          </w:p>
        </w:tc>
      </w:tr>
      <w:bookmarkStart w:id="20" w:name="Kontrollkästchen19"/>
      <w:tr w:rsidR="008C3294" w14:paraId="6B769077" w14:textId="77777777" w:rsidTr="00AC05FB">
        <w:tc>
          <w:tcPr>
            <w:tcW w:w="959" w:type="dxa"/>
            <w:hideMark/>
          </w:tcPr>
          <w:p w14:paraId="19D402C0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6"/>
                <w:szCs w:val="16"/>
              </w:rPr>
            </w:pPr>
            <w:r w:rsidRPr="009D7C2D">
              <w:rPr>
                <w:sz w:val="16"/>
                <w:szCs w:val="16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7C2D">
              <w:rPr>
                <w:b/>
                <w:sz w:val="16"/>
                <w:szCs w:val="16"/>
              </w:rPr>
              <w:instrText xml:space="preserve"> FORMCHECKBOX </w:instrText>
            </w:r>
            <w:r w:rsidRPr="009D7C2D">
              <w:rPr>
                <w:sz w:val="16"/>
                <w:szCs w:val="16"/>
              </w:rPr>
            </w:r>
            <w:r w:rsidRPr="009D7C2D">
              <w:rPr>
                <w:sz w:val="16"/>
                <w:szCs w:val="16"/>
              </w:rPr>
              <w:fldChar w:fldCharType="separate"/>
            </w:r>
            <w:r w:rsidRPr="009D7C2D">
              <w:rPr>
                <w:sz w:val="16"/>
                <w:szCs w:val="16"/>
              </w:rPr>
              <w:fldChar w:fldCharType="end"/>
            </w:r>
            <w:bookmarkEnd w:id="20"/>
          </w:p>
        </w:tc>
        <w:bookmarkStart w:id="21" w:name="Text41"/>
        <w:tc>
          <w:tcPr>
            <w:tcW w:w="8402" w:type="dxa"/>
            <w:hideMark/>
          </w:tcPr>
          <w:p w14:paraId="757A2F54" w14:textId="77777777" w:rsidR="008C3294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</w:tr>
    </w:tbl>
    <w:p w14:paraId="3E911540" w14:textId="77777777" w:rsidR="008C3294" w:rsidRPr="009D7C2D" w:rsidRDefault="008C3294" w:rsidP="009D7C2D">
      <w:pPr>
        <w:tabs>
          <w:tab w:val="left" w:pos="2268"/>
          <w:tab w:val="left" w:pos="5103"/>
        </w:tabs>
        <w:rPr>
          <w:sz w:val="12"/>
          <w:szCs w:val="12"/>
        </w:rPr>
      </w:pPr>
    </w:p>
    <w:p w14:paraId="5EE90101" w14:textId="77777777" w:rsidR="008C3294" w:rsidRDefault="008C3294" w:rsidP="006E07A4">
      <w:pPr>
        <w:tabs>
          <w:tab w:val="left" w:pos="2268"/>
          <w:tab w:val="left" w:pos="5103"/>
        </w:tabs>
        <w:rPr>
          <w:b/>
        </w:rPr>
      </w:pPr>
      <w:r>
        <w:rPr>
          <w:b/>
        </w:rPr>
        <w:t>Widerhandlung gegen das Übertretungsstrafgesetz (Littering)</w:t>
      </w:r>
    </w:p>
    <w:p w14:paraId="2BD86B84" w14:textId="77777777" w:rsidR="008C3294" w:rsidRPr="009D7C2D" w:rsidRDefault="008C3294" w:rsidP="009D7C2D">
      <w:pPr>
        <w:tabs>
          <w:tab w:val="left" w:pos="2268"/>
          <w:tab w:val="left" w:pos="5103"/>
        </w:tabs>
        <w:rPr>
          <w:sz w:val="12"/>
          <w:szCs w:val="12"/>
        </w:rPr>
      </w:pPr>
    </w:p>
    <w:tbl>
      <w:tblPr>
        <w:tblW w:w="9361" w:type="dxa"/>
        <w:tblLook w:val="01E0" w:firstRow="1" w:lastRow="1" w:firstColumn="1" w:lastColumn="1" w:noHBand="0" w:noVBand="0"/>
      </w:tblPr>
      <w:tblGrid>
        <w:gridCol w:w="959"/>
        <w:gridCol w:w="8402"/>
      </w:tblGrid>
      <w:tr w:rsidR="008C3294" w14:paraId="72038457" w14:textId="77777777" w:rsidTr="00AC05FB">
        <w:tc>
          <w:tcPr>
            <w:tcW w:w="959" w:type="dxa"/>
            <w:hideMark/>
          </w:tcPr>
          <w:p w14:paraId="28A16CDD" w14:textId="77777777" w:rsidR="008C3294" w:rsidRPr="009D7C2D" w:rsidRDefault="008C3294" w:rsidP="00AC05FB">
            <w:pPr>
              <w:tabs>
                <w:tab w:val="left" w:pos="2268"/>
                <w:tab w:val="left" w:pos="5103"/>
                <w:tab w:val="left" w:pos="7088"/>
              </w:tabs>
              <w:spacing w:line="240" w:lineRule="exact"/>
              <w:rPr>
                <w:b/>
                <w:sz w:val="18"/>
                <w:szCs w:val="18"/>
              </w:rPr>
            </w:pPr>
            <w:r w:rsidRPr="009D7C2D">
              <w:rPr>
                <w:b/>
                <w:sz w:val="18"/>
                <w:szCs w:val="18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D7C2D">
              <w:rPr>
                <w:b/>
                <w:sz w:val="18"/>
                <w:szCs w:val="18"/>
              </w:rPr>
              <w:instrText xml:space="preserve"> FORMCHECKBOX </w:instrText>
            </w:r>
            <w:r w:rsidRPr="009D7C2D">
              <w:rPr>
                <w:b/>
                <w:sz w:val="18"/>
                <w:szCs w:val="18"/>
              </w:rPr>
            </w:r>
            <w:r w:rsidRPr="009D7C2D">
              <w:rPr>
                <w:b/>
                <w:sz w:val="18"/>
                <w:szCs w:val="18"/>
              </w:rPr>
              <w:fldChar w:fldCharType="separate"/>
            </w:r>
            <w:r w:rsidRPr="009D7C2D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8402" w:type="dxa"/>
            <w:hideMark/>
          </w:tcPr>
          <w:p w14:paraId="53DA1FD1" w14:textId="77777777" w:rsidR="008C3294" w:rsidRDefault="008C3294" w:rsidP="00AC05FB"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0BF901A2" w14:textId="77777777" w:rsidR="008C3294" w:rsidRPr="006E07A4" w:rsidRDefault="008C3294" w:rsidP="006E07A4">
      <w:pPr>
        <w:tabs>
          <w:tab w:val="left" w:pos="2268"/>
          <w:tab w:val="left" w:pos="5103"/>
        </w:tabs>
        <w:rPr>
          <w:sz w:val="12"/>
          <w:szCs w:val="12"/>
        </w:rPr>
      </w:pPr>
    </w:p>
    <w:p w14:paraId="6AC0596C" w14:textId="77777777" w:rsidR="008C3294" w:rsidRDefault="008C3294" w:rsidP="008C3294">
      <w:pPr>
        <w:tabs>
          <w:tab w:val="left" w:pos="2268"/>
          <w:tab w:val="left" w:pos="5103"/>
        </w:tabs>
        <w:spacing w:line="240" w:lineRule="exact"/>
        <w:rPr>
          <w:b/>
        </w:rPr>
      </w:pPr>
      <w:r>
        <w:rPr>
          <w:b/>
        </w:rPr>
        <w:t>Kontrolldaten</w:t>
      </w:r>
    </w:p>
    <w:p w14:paraId="70337F90" w14:textId="1D679345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rPr>
          <w:sz w:val="16"/>
          <w:szCs w:val="16"/>
        </w:rPr>
        <w:t>Datum/Zeit</w:t>
      </w:r>
      <w:r>
        <w:rPr>
          <w:sz w:val="16"/>
          <w:szCs w:val="16"/>
        </w:rPr>
        <w:tab/>
      </w:r>
      <w:bookmarkStart w:id="22" w:name="Text10"/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045063" w:rsidRPr="00045063">
        <w:rPr>
          <w:noProof/>
        </w:rPr>
        <w:t>{KontrollDatumZeit}</w:t>
      </w:r>
      <w:r>
        <w:fldChar w:fldCharType="end"/>
      </w:r>
      <w:bookmarkEnd w:id="22"/>
    </w:p>
    <w:p w14:paraId="02B1B6C5" w14:textId="05DE99D0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rPr>
          <w:sz w:val="16"/>
          <w:szCs w:val="16"/>
        </w:rPr>
        <w:t>Ort/Strasse</w:t>
      </w:r>
      <w:r>
        <w:rPr>
          <w:sz w:val="16"/>
          <w:szCs w:val="16"/>
        </w:rPr>
        <w:tab/>
      </w:r>
      <w:bookmarkStart w:id="23" w:name="Text11"/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045063" w:rsidRPr="00045063">
        <w:rPr>
          <w:noProof/>
        </w:rPr>
        <w:t>{KontrollOrt}</w:t>
      </w:r>
      <w:r>
        <w:fldChar w:fldCharType="end"/>
      </w:r>
      <w:bookmarkEnd w:id="23"/>
    </w:p>
    <w:p w14:paraId="76BD55FD" w14:textId="77777777" w:rsidR="008C3294" w:rsidRPr="009D7C2D" w:rsidRDefault="008C3294" w:rsidP="009D7C2D">
      <w:pPr>
        <w:tabs>
          <w:tab w:val="left" w:pos="2268"/>
          <w:tab w:val="left" w:pos="5103"/>
        </w:tabs>
        <w:rPr>
          <w:sz w:val="12"/>
          <w:szCs w:val="12"/>
        </w:rPr>
      </w:pPr>
    </w:p>
    <w:p w14:paraId="5898D47B" w14:textId="77777777" w:rsidR="008C3294" w:rsidRDefault="008C3294" w:rsidP="008C3294">
      <w:pPr>
        <w:tabs>
          <w:tab w:val="left" w:pos="2268"/>
          <w:tab w:val="left" w:pos="5103"/>
        </w:tabs>
        <w:spacing w:line="240" w:lineRule="exact"/>
        <w:rPr>
          <w:b/>
        </w:rPr>
      </w:pPr>
      <w:r>
        <w:rPr>
          <w:b/>
        </w:rPr>
        <w:t>Betroffene/r</w:t>
      </w:r>
    </w:p>
    <w:p w14:paraId="7A1C501E" w14:textId="3215E038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rPr>
          <w:sz w:val="16"/>
          <w:szCs w:val="16"/>
        </w:rPr>
        <w:t>NAME / Vorname</w:t>
      </w:r>
      <w:r>
        <w:rPr>
          <w:sz w:val="16"/>
          <w:szCs w:val="16"/>
        </w:rPr>
        <w:tab/>
      </w:r>
      <w:bookmarkStart w:id="24" w:name="Text12"/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b/>
        </w:rPr>
        <w:instrText xml:space="preserve"> FORMTEXT </w:instrText>
      </w:r>
      <w:r>
        <w:fldChar w:fldCharType="separate"/>
      </w:r>
      <w:r w:rsidR="00045063" w:rsidRPr="00045063">
        <w:rPr>
          <w:b/>
          <w:noProof/>
        </w:rPr>
        <w:t>{Kind_NameVorname}</w:t>
      </w:r>
      <w:r>
        <w:fldChar w:fldCharType="end"/>
      </w:r>
      <w:bookmarkEnd w:id="24"/>
    </w:p>
    <w:p w14:paraId="2B3A7C25" w14:textId="019A17DC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rPr>
          <w:sz w:val="16"/>
          <w:szCs w:val="16"/>
        </w:rPr>
        <w:t>Geburtsdatum</w:t>
      </w:r>
      <w:r>
        <w:rPr>
          <w:sz w:val="16"/>
          <w:szCs w:val="16"/>
        </w:rPr>
        <w:tab/>
      </w:r>
      <w:bookmarkStart w:id="25" w:name="Text13"/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045063" w:rsidRPr="00045063">
        <w:rPr>
          <w:noProof/>
        </w:rPr>
        <w:t>{Kind_Geburtsdatum}</w:t>
      </w:r>
      <w:r>
        <w:fldChar w:fldCharType="end"/>
      </w:r>
      <w:bookmarkEnd w:id="25"/>
    </w:p>
    <w:p w14:paraId="7DB96AFC" w14:textId="77777777" w:rsidR="008C3294" w:rsidRPr="009D7C2D" w:rsidRDefault="008C3294" w:rsidP="009D7C2D">
      <w:pPr>
        <w:tabs>
          <w:tab w:val="left" w:pos="2268"/>
          <w:tab w:val="left" w:pos="5103"/>
        </w:tabs>
        <w:rPr>
          <w:sz w:val="12"/>
          <w:szCs w:val="12"/>
        </w:rPr>
      </w:pPr>
    </w:p>
    <w:p w14:paraId="4D4A33B1" w14:textId="77777777" w:rsidR="008C3294" w:rsidRDefault="00C37745" w:rsidP="006E07A4">
      <w:pPr>
        <w:tabs>
          <w:tab w:val="left" w:pos="2268"/>
          <w:tab w:val="left" w:pos="5103"/>
        </w:tabs>
        <w:rPr>
          <w:b/>
        </w:rPr>
      </w:pPr>
      <w:r>
        <w:rPr>
          <w:b/>
        </w:rPr>
        <w:t>Erziehungsberechtigte</w:t>
      </w:r>
      <w:r w:rsidR="008C3294">
        <w:rPr>
          <w:b/>
        </w:rPr>
        <w:tab/>
      </w:r>
    </w:p>
    <w:p w14:paraId="32ADE7BE" w14:textId="515D1389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rPr>
          <w:sz w:val="16"/>
          <w:szCs w:val="16"/>
        </w:rPr>
        <w:t>NAME/Vorname</w:t>
      </w:r>
      <w:r>
        <w:tab/>
      </w:r>
      <w:r w:rsidR="00F3059A">
        <w:rPr>
          <w:color w:val="000000"/>
        </w:rPr>
        <w:fldChar w:fldCharType="begin">
          <w:ffData>
            <w:name w:val=""/>
            <w:enabled/>
            <w:calcOnExit w:val="0"/>
            <w:textInput>
              <w:default w:val="Vorname Name"/>
            </w:textInput>
          </w:ffData>
        </w:fldChar>
      </w:r>
      <w:r w:rsidR="00F3059A">
        <w:rPr>
          <w:color w:val="000000"/>
        </w:rPr>
        <w:instrText xml:space="preserve"> FORMTEXT </w:instrText>
      </w:r>
      <w:r w:rsidR="00F3059A">
        <w:rPr>
          <w:color w:val="000000"/>
        </w:rPr>
      </w:r>
      <w:r w:rsidR="00F3059A">
        <w:rPr>
          <w:color w:val="000000"/>
        </w:rPr>
        <w:fldChar w:fldCharType="separate"/>
      </w:r>
      <w:r w:rsidR="00F3059A">
        <w:rPr>
          <w:noProof/>
          <w:color w:val="000000"/>
        </w:rPr>
        <w:t>{VornameName}</w:t>
      </w:r>
      <w:r w:rsidR="00F3059A">
        <w:rPr>
          <w:color w:val="000000"/>
        </w:rPr>
        <w:fldChar w:fldCharType="end"/>
      </w:r>
    </w:p>
    <w:p w14:paraId="54A020B7" w14:textId="4F53F894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rPr>
          <w:sz w:val="16"/>
          <w:szCs w:val="16"/>
        </w:rPr>
        <w:t>Adresse</w:t>
      </w:r>
      <w:r>
        <w:tab/>
      </w:r>
      <w:r w:rsidR="00F3059A">
        <w:rPr>
          <w:color w:val="000000"/>
        </w:rPr>
        <w:fldChar w:fldCharType="begin">
          <w:ffData>
            <w:name w:val=""/>
            <w:enabled/>
            <w:calcOnExit w:val="0"/>
            <w:textInput>
              <w:default w:val="Adresse"/>
            </w:textInput>
          </w:ffData>
        </w:fldChar>
      </w:r>
      <w:r w:rsidR="00F3059A">
        <w:rPr>
          <w:color w:val="000000"/>
        </w:rPr>
        <w:instrText xml:space="preserve"> FORMTEXT </w:instrText>
      </w:r>
      <w:r w:rsidR="00F3059A">
        <w:rPr>
          <w:color w:val="000000"/>
        </w:rPr>
      </w:r>
      <w:r w:rsidR="00F3059A">
        <w:rPr>
          <w:color w:val="000000"/>
        </w:rPr>
        <w:fldChar w:fldCharType="separate"/>
      </w:r>
      <w:r w:rsidR="00F3059A">
        <w:rPr>
          <w:noProof/>
          <w:color w:val="000000"/>
        </w:rPr>
        <w:t>{Adresse}</w:t>
      </w:r>
      <w:r w:rsidR="00F3059A">
        <w:rPr>
          <w:color w:val="000000"/>
        </w:rPr>
        <w:fldChar w:fldCharType="end"/>
      </w:r>
    </w:p>
    <w:p w14:paraId="1E13EB44" w14:textId="3C8E0722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rPr>
          <w:sz w:val="16"/>
          <w:szCs w:val="16"/>
        </w:rPr>
        <w:fldChar w:fldCharType="begin">
          <w:ffData>
            <w:name w:val=""/>
            <w:enabled/>
            <w:calcOnExit w:val="0"/>
            <w:ddList>
              <w:listEntry w:val="Telefon Privat"/>
              <w:listEntry w:val="Telefon Geschäft"/>
              <w:listEntry w:val="Natel"/>
            </w:ddList>
          </w:ffData>
        </w:fldChar>
      </w:r>
      <w:r>
        <w:rPr>
          <w:sz w:val="16"/>
          <w:szCs w:val="16"/>
        </w:rPr>
        <w:instrText xml:space="preserve"> FORMDROPDOWN </w:instrText>
      </w:r>
      <w:r>
        <w:rPr>
          <w:sz w:val="16"/>
          <w:szCs w:val="16"/>
        </w:rPr>
      </w:r>
      <w:r>
        <w:rPr>
          <w:sz w:val="16"/>
          <w:szCs w:val="16"/>
        </w:rPr>
        <w:fldChar w:fldCharType="separate"/>
      </w:r>
      <w:r>
        <w:rPr>
          <w:sz w:val="16"/>
          <w:szCs w:val="16"/>
        </w:rPr>
        <w:fldChar w:fldCharType="end"/>
      </w:r>
      <w:r>
        <w:rPr>
          <w:sz w:val="16"/>
          <w:szCs w:val="16"/>
        </w:rPr>
        <w:tab/>
      </w:r>
      <w:bookmarkStart w:id="26" w:name="Text20"/>
      <w:r>
        <w:fldChar w:fldCharType="begin">
          <w:ffData>
            <w:name w:val="Text2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174CB8" w:rsidRPr="00174CB8">
        <w:rPr>
          <w:noProof/>
        </w:rPr>
        <w:t>{Eltern_Telefon}</w:t>
      </w:r>
      <w:r>
        <w:fldChar w:fldCharType="end"/>
      </w:r>
      <w:bookmarkEnd w:id="26"/>
    </w:p>
    <w:bookmarkStart w:id="27" w:name="Text39"/>
    <w:p w14:paraId="7D3560EC" w14:textId="77777777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fldChar w:fldCharType="begin">
          <w:ffData>
            <w:name w:val="Text39"/>
            <w:enabled/>
            <w:calcOnExit w:val="0"/>
            <w:textInput/>
          </w:ffData>
        </w:fldChar>
      </w:r>
      <w:r>
        <w:rPr>
          <w:sz w:val="16"/>
          <w:szCs w:val="16"/>
        </w:rPr>
        <w:instrText xml:space="preserve"> FORMTEXT </w:instrText>
      </w:r>
      <w:r>
        <w:fldChar w:fldCharType="separate"/>
      </w:r>
      <w:r>
        <w:rPr>
          <w:noProof/>
          <w:sz w:val="16"/>
          <w:szCs w:val="16"/>
        </w:rPr>
        <w:t> </w:t>
      </w:r>
      <w:r>
        <w:rPr>
          <w:noProof/>
          <w:sz w:val="16"/>
          <w:szCs w:val="16"/>
        </w:rPr>
        <w:t> </w:t>
      </w:r>
      <w:r>
        <w:rPr>
          <w:noProof/>
          <w:sz w:val="16"/>
          <w:szCs w:val="16"/>
        </w:rPr>
        <w:t> </w:t>
      </w:r>
      <w:r>
        <w:rPr>
          <w:noProof/>
          <w:sz w:val="16"/>
          <w:szCs w:val="16"/>
        </w:rPr>
        <w:t> </w:t>
      </w:r>
      <w:r>
        <w:rPr>
          <w:noProof/>
          <w:sz w:val="16"/>
          <w:szCs w:val="16"/>
        </w:rPr>
        <w:t> </w:t>
      </w:r>
      <w:r>
        <w:fldChar w:fldCharType="end"/>
      </w:r>
      <w:bookmarkEnd w:id="27"/>
      <w:r>
        <w:rPr>
          <w:sz w:val="16"/>
          <w:szCs w:val="16"/>
        </w:rPr>
        <w:tab/>
      </w:r>
      <w:bookmarkStart w:id="28" w:name="Text40"/>
      <w:r>
        <w:fldChar w:fldCharType="begin">
          <w:ffData>
            <w:name w:val="Text40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28"/>
    </w:p>
    <w:p w14:paraId="03D43A0B" w14:textId="77777777" w:rsidR="006E07A4" w:rsidRPr="006E07A4" w:rsidRDefault="006E07A4" w:rsidP="006E07A4">
      <w:pPr>
        <w:tabs>
          <w:tab w:val="left" w:pos="2268"/>
          <w:tab w:val="left" w:pos="5103"/>
        </w:tabs>
        <w:rPr>
          <w:sz w:val="12"/>
          <w:szCs w:val="12"/>
        </w:rPr>
      </w:pPr>
    </w:p>
    <w:p w14:paraId="7FC378A8" w14:textId="77777777" w:rsidR="008C3294" w:rsidRDefault="008C3294" w:rsidP="006E07A4">
      <w:pPr>
        <w:tabs>
          <w:tab w:val="left" w:pos="2268"/>
          <w:tab w:val="left" w:pos="5103"/>
        </w:tabs>
        <w:rPr>
          <w:b/>
        </w:rPr>
      </w:pPr>
      <w:r>
        <w:rPr>
          <w:b/>
        </w:rPr>
        <w:lastRenderedPageBreak/>
        <w:t>Schulpflichtig in</w:t>
      </w:r>
      <w:r>
        <w:rPr>
          <w:b/>
        </w:rPr>
        <w:tab/>
      </w:r>
    </w:p>
    <w:p w14:paraId="08F8BBDF" w14:textId="186211BC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rPr>
          <w:sz w:val="16"/>
          <w:szCs w:val="16"/>
        </w:rPr>
        <w:t>Ort / Schulhaus</w:t>
      </w:r>
      <w:r>
        <w:tab/>
      </w:r>
      <w:bookmarkStart w:id="29" w:name="Text21"/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 w:rsidR="00045063" w:rsidRPr="00045063">
        <w:rPr>
          <w:noProof/>
        </w:rPr>
        <w:t>{Schule_OrtSchulhaus}</w:t>
      </w:r>
      <w:r>
        <w:fldChar w:fldCharType="end"/>
      </w:r>
      <w:bookmarkEnd w:id="29"/>
    </w:p>
    <w:p w14:paraId="494C10C9" w14:textId="77777777" w:rsidR="008C3294" w:rsidRDefault="008C3294" w:rsidP="008C3294">
      <w:pPr>
        <w:tabs>
          <w:tab w:val="left" w:pos="2268"/>
          <w:tab w:val="left" w:pos="5103"/>
        </w:tabs>
        <w:spacing w:line="240" w:lineRule="exact"/>
      </w:pPr>
    </w:p>
    <w:p w14:paraId="062CC065" w14:textId="77777777" w:rsidR="008C3294" w:rsidRDefault="008C3294" w:rsidP="008C3294">
      <w:pPr>
        <w:tabs>
          <w:tab w:val="left" w:pos="2268"/>
          <w:tab w:val="left" w:pos="5103"/>
        </w:tabs>
        <w:spacing w:line="240" w:lineRule="exact"/>
      </w:pPr>
    </w:p>
    <w:bookmarkStart w:id="30" w:name="Text33"/>
    <w:p w14:paraId="7DDDA034" w14:textId="46678A54" w:rsidR="008C3294" w:rsidRDefault="008C3294" w:rsidP="008C3294">
      <w:pPr>
        <w:tabs>
          <w:tab w:val="left" w:pos="2268"/>
          <w:tab w:val="left" w:pos="5103"/>
        </w:tabs>
        <w:spacing w:line="240" w:lineRule="exact"/>
      </w:pPr>
      <w:r>
        <w:fldChar w:fldCharType="begin">
          <w:ffData>
            <w:name w:val="Text33"/>
            <w:enabled/>
            <w:calcOnExit w:val="0"/>
            <w:textInput>
              <w:default w:val="Sachbearbeiter "/>
            </w:textInput>
          </w:ffData>
        </w:fldChar>
      </w:r>
      <w:r>
        <w:instrText xml:space="preserve"> FORMTEXT </w:instrText>
      </w:r>
      <w:r>
        <w:fldChar w:fldCharType="separate"/>
      </w:r>
      <w:r w:rsidR="00F3059A" w:rsidRPr="00F3059A">
        <w:rPr>
          <w:noProof/>
        </w:rPr>
        <w:t>{Sachbearbeiter}</w:t>
      </w:r>
      <w:r>
        <w:fldChar w:fldCharType="end"/>
      </w:r>
      <w:bookmarkEnd w:id="30"/>
    </w:p>
    <w:bookmarkStart w:id="31" w:name="Text34"/>
    <w:p w14:paraId="3A57EFF7" w14:textId="3D122E77" w:rsidR="008C3294" w:rsidRDefault="008C3294" w:rsidP="008C3294">
      <w:pPr>
        <w:tabs>
          <w:tab w:val="left" w:pos="2268"/>
          <w:tab w:val="left" w:pos="5103"/>
        </w:tabs>
        <w:spacing w:line="240" w:lineRule="exact"/>
        <w:rPr>
          <w:sz w:val="16"/>
          <w:szCs w:val="16"/>
        </w:rPr>
      </w:pPr>
      <w:r>
        <w:fldChar w:fldCharType="begin">
          <w:ffData>
            <w:name w:val="Text34"/>
            <w:enabled/>
            <w:calcOnExit w:val="0"/>
            <w:textInput>
              <w:default w:val="Funktion "/>
            </w:textInput>
          </w:ffData>
        </w:fldChar>
      </w:r>
      <w:r>
        <w:rPr>
          <w:sz w:val="16"/>
          <w:szCs w:val="16"/>
        </w:rPr>
        <w:instrText xml:space="preserve"> FORMTEXT </w:instrText>
      </w:r>
      <w:r>
        <w:fldChar w:fldCharType="separate"/>
      </w:r>
      <w:r w:rsidR="00F3059A" w:rsidRPr="00F3059A">
        <w:rPr>
          <w:noProof/>
          <w:sz w:val="16"/>
          <w:szCs w:val="16"/>
        </w:rPr>
        <w:t>{SB_Funktion}</w:t>
      </w:r>
      <w:r>
        <w:fldChar w:fldCharType="end"/>
      </w:r>
      <w:bookmarkEnd w:id="31"/>
    </w:p>
    <w:bookmarkStart w:id="32" w:name="Text35"/>
    <w:p w14:paraId="5A9DA0FC" w14:textId="46DB7D7E" w:rsidR="008C3294" w:rsidRDefault="008C3294" w:rsidP="008C3294">
      <w:pPr>
        <w:tabs>
          <w:tab w:val="left" w:pos="2268"/>
          <w:tab w:val="left" w:pos="5103"/>
        </w:tabs>
        <w:spacing w:line="240" w:lineRule="exact"/>
        <w:rPr>
          <w:sz w:val="16"/>
          <w:szCs w:val="16"/>
        </w:rPr>
      </w:pPr>
      <w:r>
        <w:fldChar w:fldCharType="begin">
          <w:ffData>
            <w:name w:val="Text35"/>
            <w:enabled/>
            <w:calcOnExit w:val="0"/>
            <w:textInput>
              <w:default w:val="Direktwahl "/>
            </w:textInput>
          </w:ffData>
        </w:fldChar>
      </w:r>
      <w:r>
        <w:rPr>
          <w:sz w:val="16"/>
          <w:szCs w:val="16"/>
        </w:rPr>
        <w:instrText xml:space="preserve"> FORMTEXT </w:instrText>
      </w:r>
      <w:r>
        <w:fldChar w:fldCharType="separate"/>
      </w:r>
      <w:r w:rsidR="00F3059A" w:rsidRPr="00F3059A">
        <w:rPr>
          <w:noProof/>
          <w:sz w:val="16"/>
          <w:szCs w:val="16"/>
        </w:rPr>
        <w:t>{SB_Direktwahl}</w:t>
      </w:r>
      <w:r>
        <w:fldChar w:fldCharType="end"/>
      </w:r>
      <w:bookmarkEnd w:id="32"/>
    </w:p>
    <w:p w14:paraId="6C35BD9C" w14:textId="77777777" w:rsidR="002753B0" w:rsidRPr="00D94635" w:rsidRDefault="002753B0" w:rsidP="008C3294">
      <w:pPr>
        <w:spacing w:before="240" w:after="120"/>
        <w:rPr>
          <w:sz w:val="2"/>
          <w:szCs w:val="2"/>
        </w:rPr>
      </w:pPr>
    </w:p>
    <w:sectPr w:rsidR="002753B0" w:rsidRPr="00D94635" w:rsidSect="00560661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851" w:right="1134" w:bottom="709" w:left="1701" w:header="567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5BAEF" w14:textId="77777777" w:rsidR="00C16141" w:rsidRPr="0064222B" w:rsidRDefault="00C16141">
      <w:r w:rsidRPr="0064222B">
        <w:separator/>
      </w:r>
    </w:p>
  </w:endnote>
  <w:endnote w:type="continuationSeparator" w:id="0">
    <w:p w14:paraId="46CE4E44" w14:textId="77777777" w:rsidR="00C16141" w:rsidRPr="0064222B" w:rsidRDefault="00C16141">
      <w:r w:rsidRPr="006422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1"/>
      <w:gridCol w:w="7272"/>
    </w:tblGrid>
    <w:tr w:rsidR="009D7C2D" w:rsidRPr="009D7C2D" w14:paraId="4F845E3C" w14:textId="77777777" w:rsidTr="009D7C2D">
      <w:tc>
        <w:tcPr>
          <w:tcW w:w="2221" w:type="dxa"/>
          <w:tcBorders>
            <w:top w:val="single" w:sz="4" w:space="0" w:color="auto"/>
          </w:tcBorders>
        </w:tcPr>
        <w:p w14:paraId="6147C9FA" w14:textId="77777777" w:rsidR="009D7C2D" w:rsidRPr="009D7C2D" w:rsidRDefault="009D7C2D" w:rsidP="009D7C2D">
          <w:pPr>
            <w:pStyle w:val="Fuzeile"/>
            <w:rPr>
              <w:sz w:val="8"/>
              <w:szCs w:val="8"/>
            </w:rPr>
          </w:pPr>
        </w:p>
      </w:tc>
      <w:tc>
        <w:tcPr>
          <w:tcW w:w="7272" w:type="dxa"/>
          <w:tcBorders>
            <w:top w:val="single" w:sz="4" w:space="0" w:color="auto"/>
          </w:tcBorders>
        </w:tcPr>
        <w:p w14:paraId="1A1C6CBD" w14:textId="77777777" w:rsidR="009D7C2D" w:rsidRPr="009D7C2D" w:rsidRDefault="009D7C2D" w:rsidP="009D7C2D">
          <w:pPr>
            <w:pStyle w:val="Fuzeile"/>
            <w:rPr>
              <w:sz w:val="8"/>
              <w:szCs w:val="8"/>
            </w:rPr>
          </w:pPr>
        </w:p>
      </w:tc>
    </w:tr>
    <w:tr w:rsidR="009D7C2D" w14:paraId="1565DDB9" w14:textId="77777777" w:rsidTr="009D7C2D">
      <w:tc>
        <w:tcPr>
          <w:tcW w:w="2221" w:type="dxa"/>
        </w:tcPr>
        <w:p w14:paraId="241FF9E4" w14:textId="77777777" w:rsidR="009D7C2D" w:rsidRPr="009D7C2D" w:rsidRDefault="009D7C2D" w:rsidP="009D7C2D">
          <w:pPr>
            <w:pStyle w:val="Fuzeile"/>
          </w:pPr>
          <w:r w:rsidRPr="009D7C2D">
            <w:rPr>
              <w:b/>
            </w:rPr>
            <w:t>Verfügung</w:t>
          </w:r>
        </w:p>
      </w:tc>
      <w:tc>
        <w:tcPr>
          <w:tcW w:w="7272" w:type="dxa"/>
        </w:tcPr>
        <w:p w14:paraId="79C26E5A" w14:textId="77777777" w:rsidR="009D7C2D" w:rsidRDefault="009D7C2D" w:rsidP="009D7C2D">
          <w:pPr>
            <w:ind w:hanging="2127"/>
          </w:pPr>
          <w:r>
            <w:tab/>
            <w:t xml:space="preserve">O </w:t>
          </w:r>
          <w:r>
            <w:tab/>
            <w:t>Erziehungsberechtigte des Kindes</w:t>
          </w:r>
        </w:p>
        <w:p w14:paraId="33105A52" w14:textId="77777777" w:rsidR="009D7C2D" w:rsidRDefault="009D7C2D" w:rsidP="009D7C2D">
          <w:r>
            <w:t xml:space="preserve">K </w:t>
          </w:r>
          <w:r>
            <w:tab/>
            <w:t>Prävention</w:t>
          </w:r>
        </w:p>
      </w:tc>
    </w:tr>
  </w:tbl>
  <w:p w14:paraId="7FF7C530" w14:textId="77777777" w:rsidR="00560661" w:rsidRPr="009D7C2D" w:rsidRDefault="00560661" w:rsidP="009D7C2D">
    <w:pPr>
      <w:pStyle w:val="Fuzeile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15EE" w14:textId="2A4C5686" w:rsidR="00321804" w:rsidRPr="00653AD8" w:rsidRDefault="00077E01">
    <w:pPr>
      <w:rPr>
        <w:lang w:val="en-US"/>
      </w:rPr>
    </w:pPr>
    <w:r>
      <w:fldChar w:fldCharType="begin"/>
    </w:r>
    <w:r w:rsidRPr="00653AD8">
      <w:rPr>
        <w:lang w:val="en-US"/>
      </w:rPr>
      <w:instrText xml:space="preserve"> if </w:instrText>
    </w:r>
    <w:r>
      <w:fldChar w:fldCharType="begin"/>
    </w:r>
    <w:r w:rsidRPr="00653AD8">
      <w:rPr>
        <w:lang w:val="en-US"/>
      </w:rPr>
      <w:instrText xml:space="preserve"> DOCPROPERTY "Outputprofile.Internal.Draft"\*CHARFORMAT \&lt;OawJumpToField value=0/&gt;</w:instrText>
    </w:r>
    <w:r>
      <w:fldChar w:fldCharType="separate"/>
    </w:r>
    <w:r w:rsidR="004B5E31">
      <w:rPr>
        <w:b/>
        <w:bCs/>
        <w:lang w:val="de-DE"/>
      </w:rPr>
      <w:instrText>Fehler! Unbekannter Name für Dokument-Eigenschaft.</w:instrText>
    </w:r>
    <w:r>
      <w:fldChar w:fldCharType="end"/>
    </w:r>
    <w:r w:rsidRPr="00653AD8">
      <w:rPr>
        <w:lang w:val="en-US"/>
      </w:rPr>
      <w:instrText xml:space="preserve"> = "" "" "</w:instrText>
    </w:r>
    <w:r>
      <w:fldChar w:fldCharType="begin"/>
    </w:r>
    <w:r>
      <w:instrText xml:space="preserve"> DATE  \@ "dd.MM.yyyy, HH:mm:ss"  \* CHARFORMAT \&lt;OawJumpToField value=0/&gt;</w:instrText>
    </w:r>
    <w:r>
      <w:fldChar w:fldCharType="separate"/>
    </w:r>
    <w:r w:rsidR="00174CB8">
      <w:rPr>
        <w:noProof/>
      </w:rPr>
      <w:instrText>15.08.2026, 14:29:36</w:instrText>
    </w:r>
    <w:r>
      <w:fldChar w:fldCharType="end"/>
    </w:r>
    <w:r w:rsidRPr="00653AD8">
      <w:rPr>
        <w:lang w:val="en-US"/>
      </w:rPr>
      <w:instrText xml:space="preserve">, </w:instrText>
    </w:r>
    <w:r>
      <w:fldChar w:fldCharType="begin"/>
    </w:r>
    <w:r w:rsidRPr="00653AD8">
      <w:rPr>
        <w:lang w:val="en-US"/>
      </w:rPr>
      <w:instrText xml:space="preserve"> FILENAME  \p  \* MERGEFORMAT </w:instrText>
    </w:r>
    <w:r>
      <w:fldChar w:fldCharType="separate"/>
    </w:r>
    <w:r w:rsidR="004B5E31">
      <w:rPr>
        <w:noProof/>
        <w:lang w:val="en-US"/>
      </w:rPr>
      <w:instrText>Dokument1</w:instrText>
    </w:r>
    <w:r>
      <w:fldChar w:fldCharType="end"/>
    </w:r>
    <w:r w:rsidRPr="00653AD8">
      <w:rPr>
        <w:lang w:val="en-US"/>
      </w:rPr>
      <w:instrText>" \&lt;OawJumpToField value=0/&gt;</w:instrText>
    </w:r>
    <w:r>
      <w:fldChar w:fldCharType="separate"/>
    </w:r>
    <w:r w:rsidR="00174CB8">
      <w:rPr>
        <w:noProof/>
      </w:rPr>
      <w:t>15.08.2026, 14:29:36</w:t>
    </w:r>
    <w:r w:rsidR="00174CB8" w:rsidRPr="00653AD8">
      <w:rPr>
        <w:noProof/>
        <w:lang w:val="en-US"/>
      </w:rPr>
      <w:t xml:space="preserve">, </w:t>
    </w:r>
    <w:r w:rsidR="00174CB8">
      <w:rPr>
        <w:noProof/>
        <w:lang w:val="en-US"/>
      </w:rPr>
      <w:t>Dokument1</w:t>
    </w:r>
    <w:r>
      <w:fldChar w:fldCharType="end"/>
    </w:r>
    <w:r>
      <w:fldChar w:fldCharType="begin"/>
    </w:r>
    <w:r w:rsidRPr="00653AD8">
      <w:rPr>
        <w:lang w:val="en-US"/>
      </w:rPr>
      <w:instrText xml:space="preserve"> if </w:instrText>
    </w:r>
    <w:r>
      <w:fldChar w:fldCharType="begin"/>
    </w:r>
    <w:r w:rsidRPr="00653AD8">
      <w:rPr>
        <w:lang w:val="en-US"/>
      </w:rPr>
      <w:instrText xml:space="preserve"> DOCPROPERTY "Outputprofile.Internal.Original"\*CHARFORMAT \&lt;OawJumpToField value=0/&gt;</w:instrText>
    </w:r>
    <w:r>
      <w:fldChar w:fldCharType="separate"/>
    </w:r>
    <w:r w:rsidR="004B5E31">
      <w:rPr>
        <w:b/>
        <w:bCs/>
        <w:lang w:val="de-DE"/>
      </w:rPr>
      <w:instrText>Fehler! Unbekannter Name für Dokument-Eigenschaft.</w:instrText>
    </w:r>
    <w:r>
      <w:fldChar w:fldCharType="end"/>
    </w:r>
    <w:r w:rsidRPr="00653AD8">
      <w:rPr>
        <w:lang w:val="en-US"/>
      </w:rPr>
      <w:instrText xml:space="preserve"> = "" "" "</w:instrText>
    </w:r>
    <w:r>
      <w:fldChar w:fldCharType="begin"/>
    </w:r>
    <w:r>
      <w:instrText xml:space="preserve"> DATE  \@ "dd.MM.yyyy"  \* CHARFORMAT \&lt;OawJumpToField value=0/&gt;</w:instrText>
    </w:r>
    <w:r>
      <w:fldChar w:fldCharType="separate"/>
    </w:r>
    <w:r w:rsidR="00174CB8">
      <w:rPr>
        <w:noProof/>
      </w:rPr>
      <w:instrText>15.08.2026</w:instrText>
    </w:r>
    <w:r>
      <w:fldChar w:fldCharType="end"/>
    </w:r>
    <w:r w:rsidRPr="00653AD8">
      <w:rPr>
        <w:lang w:val="en-US"/>
      </w:rPr>
      <w:instrText xml:space="preserve">, </w:instrText>
    </w:r>
    <w:r>
      <w:fldChar w:fldCharType="begin"/>
    </w:r>
    <w:r w:rsidRPr="00653AD8">
      <w:rPr>
        <w:lang w:val="en-US"/>
      </w:rPr>
      <w:instrText xml:space="preserve"> FILENAME  \p  \* MERGEFORMAT </w:instrText>
    </w:r>
    <w:r>
      <w:fldChar w:fldCharType="separate"/>
    </w:r>
    <w:r w:rsidR="004B5E31">
      <w:rPr>
        <w:noProof/>
        <w:lang w:val="en-US"/>
      </w:rPr>
      <w:instrText>Dokument1</w:instrText>
    </w:r>
    <w:r>
      <w:fldChar w:fldCharType="end"/>
    </w:r>
    <w:r w:rsidRPr="00653AD8">
      <w:rPr>
        <w:lang w:val="en-US"/>
      </w:rPr>
      <w:instrText>" \&lt;OawJumpToField value=0/&gt;</w:instrText>
    </w:r>
    <w:r>
      <w:fldChar w:fldCharType="separate"/>
    </w:r>
    <w:r w:rsidR="00174CB8">
      <w:rPr>
        <w:noProof/>
      </w:rPr>
      <w:t>15.08.2026</w:t>
    </w:r>
    <w:r w:rsidR="00174CB8" w:rsidRPr="00653AD8">
      <w:rPr>
        <w:noProof/>
        <w:lang w:val="en-US"/>
      </w:rPr>
      <w:t xml:space="preserve">, </w:t>
    </w:r>
    <w:r w:rsidR="00174CB8">
      <w:rPr>
        <w:noProof/>
        <w:lang w:val="en-US"/>
      </w:rPr>
      <w:t>Dokument1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FA716" w14:textId="77777777" w:rsidR="00C16141" w:rsidRPr="0064222B" w:rsidRDefault="00C16141">
      <w:r w:rsidRPr="0064222B">
        <w:separator/>
      </w:r>
    </w:p>
  </w:footnote>
  <w:footnote w:type="continuationSeparator" w:id="0">
    <w:p w14:paraId="104EF3DA" w14:textId="77777777" w:rsidR="00C16141" w:rsidRPr="0064222B" w:rsidRDefault="00C16141">
      <w:r w:rsidRPr="0064222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9BD5" w14:textId="77777777" w:rsidR="0042460C" w:rsidRDefault="0042460C" w:rsidP="0042460C"/>
  <w:p w14:paraId="47B1EB02" w14:textId="77777777" w:rsidR="0042460C" w:rsidRDefault="0042460C" w:rsidP="0042460C"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24F857C" wp14:editId="1FC0DE3C">
              <wp:simplePos x="0" y="0"/>
              <wp:positionH relativeFrom="column">
                <wp:posOffset>-370840</wp:posOffset>
              </wp:positionH>
              <wp:positionV relativeFrom="paragraph">
                <wp:posOffset>65405</wp:posOffset>
              </wp:positionV>
              <wp:extent cx="1248388" cy="370992"/>
              <wp:effectExtent l="0" t="0" r="9525" b="0"/>
              <wp:wrapNone/>
              <wp:docPr id="42" name="Gruppieren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8388" cy="370992"/>
                        <a:chOff x="0" y="-416"/>
                        <a:chExt cx="1248388" cy="371475"/>
                      </a:xfrm>
                    </wpg:grpSpPr>
                    <wps:wsp>
                      <wps:cNvPr id="54" name="Rechteck 54"/>
                      <wps:cNvSpPr/>
                      <wps:spPr>
                        <a:xfrm>
                          <a:off x="0" y="0"/>
                          <a:ext cx="180447" cy="366977"/>
                        </a:xfrm>
                        <a:prstGeom prst="rect">
                          <a:avLst/>
                        </a:prstGeom>
                        <a:solidFill>
                          <a:srgbClr val="009F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" name="9f0f595b-e782-45f8-9ccf-dc02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218" t="31555" r="73953" b="38675"/>
                        <a:stretch/>
                      </pic:blipFill>
                      <pic:spPr bwMode="auto">
                        <a:xfrm>
                          <a:off x="361293" y="-416"/>
                          <a:ext cx="887095" cy="3714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25E73A7" id="Gruppieren 42" o:spid="_x0000_s1026" style="position:absolute;margin-left:-29.2pt;margin-top:5.15pt;width:98.3pt;height:29.2pt;z-index:251664384" coordorigin=",-4" coordsize="12483,371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">
              <v:rect id="Rechteck 54" o:spid="_x0000_s1027" style="position:absolute;width:1804;height:36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" fillcolor="#009fe3" stroked="f" strokeweight="2pt">
                <v:textbox inset="0,0,0,0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9f0f595b-e782-45f8-9ccf-dc02" o:spid="_x0000_s1028" type="#_x0000_t75" style="position:absolute;left:3612;top:-4;width:8871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">
                <v:imagedata r:id="rId2" o:title="" croptop="20680f" cropbottom="25346f" cropleft="9318f" cropright="48466f"/>
              </v:shape>
            </v:group>
          </w:pict>
        </mc:Fallback>
      </mc:AlternateContent>
    </w:r>
  </w:p>
  <w:p w14:paraId="0F918126" w14:textId="77777777" w:rsidR="0042460C" w:rsidRDefault="0042460C" w:rsidP="0042460C"/>
  <w:p w14:paraId="5C1444FA" w14:textId="77777777" w:rsidR="0042460C" w:rsidRDefault="0042460C" w:rsidP="0042460C"/>
  <w:p w14:paraId="10A7112D" w14:textId="77777777" w:rsidR="0042460C" w:rsidRDefault="0042460C" w:rsidP="0042460C"/>
  <w:tbl>
    <w:tblPr>
      <w:tblW w:w="5211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211"/>
    </w:tblGrid>
    <w:tr w:rsidR="0042460C" w:rsidRPr="00B801AE" w14:paraId="0F27ACC4" w14:textId="77777777" w:rsidTr="00632D58">
      <w:trPr>
        <w:cantSplit/>
        <w:trHeight w:hRule="exact" w:val="212"/>
      </w:trPr>
      <w:tc>
        <w:tcPr>
          <w:tcW w:w="5211" w:type="dxa"/>
          <w:vMerge w:val="restart"/>
          <w:tcMar>
            <w:right w:w="284" w:type="dxa"/>
          </w:tcMar>
        </w:tcPr>
        <w:p w14:paraId="744AA377" w14:textId="77777777" w:rsidR="0042460C" w:rsidRDefault="00000000" w:rsidP="0042460C">
          <w:pPr>
            <w:rPr>
              <w:b/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tag w:val="Departement"/>
              <w:id w:val="-2001645506"/>
              <w:dataBinding w:prefixMappings="xmlns:ns='http://schemas.officeatwork.com/CustomXMLPart'" w:xpath="/ns:officeatwork/ns:Departement" w:storeItemID="{F0DFDFEA-FA31-478A-A27A-156F6209FA1E}"/>
              <w:text w:multiLine="1"/>
            </w:sdtPr>
            <w:sdtContent>
              <w:r w:rsidR="0042460C" w:rsidRPr="00B801AE">
                <w:rPr>
                  <w:sz w:val="16"/>
                  <w:szCs w:val="16"/>
                </w:rPr>
                <w:t>Justiz- und Sicherheitsdepartement</w:t>
              </w:r>
              <w:r w:rsidR="0042460C" w:rsidRPr="00B801AE">
                <w:rPr>
                  <w:sz w:val="16"/>
                  <w:szCs w:val="16"/>
                </w:rPr>
                <w:br/>
              </w:r>
            </w:sdtContent>
          </w:sdt>
          <w:r w:rsidR="0042460C" w:rsidRPr="00B801AE">
            <w:rPr>
              <w:sz w:val="16"/>
              <w:szCs w:val="16"/>
            </w:rPr>
            <w:t>‍</w:t>
          </w:r>
          <w:sdt>
            <w:sdtPr>
              <w:rPr>
                <w:b/>
                <w:sz w:val="16"/>
                <w:szCs w:val="16"/>
              </w:rPr>
              <w:tag w:val="Organisation1"/>
              <w:id w:val="1195656151"/>
              <w:dataBinding w:prefixMappings="xmlns:ns='http://schemas.officeatwork.com/CustomXMLPart'" w:xpath="/ns:officeatwork/ns:Organisation1" w:storeItemID="{F0DFDFEA-FA31-478A-A27A-156F6209FA1E}"/>
              <w:text w:multiLine="1"/>
            </w:sdtPr>
            <w:sdtContent>
              <w:r w:rsidR="0042460C">
                <w:rPr>
                  <w:b/>
                  <w:sz w:val="16"/>
                  <w:szCs w:val="16"/>
                </w:rPr>
                <w:t>Luzerner Polizei</w:t>
              </w:r>
            </w:sdtContent>
          </w:sdt>
        </w:p>
        <w:p w14:paraId="6E6E0E4E" w14:textId="77777777" w:rsidR="0042460C" w:rsidRPr="00B801AE" w:rsidRDefault="0042460C" w:rsidP="0042460C">
          <w:pPr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Hauptposten Emmen</w:t>
          </w:r>
        </w:p>
      </w:tc>
    </w:tr>
    <w:tr w:rsidR="0042460C" w:rsidRPr="00B801AE" w14:paraId="3DFDE6B5" w14:textId="77777777" w:rsidTr="00632D58">
      <w:trPr>
        <w:cantSplit/>
        <w:trHeight w:hRule="exact" w:val="70"/>
      </w:trPr>
      <w:tc>
        <w:tcPr>
          <w:tcW w:w="5211" w:type="dxa"/>
          <w:vMerge/>
          <w:tcMar>
            <w:right w:w="284" w:type="dxa"/>
          </w:tcMar>
        </w:tcPr>
        <w:p w14:paraId="001B9A5F" w14:textId="77777777" w:rsidR="0042460C" w:rsidRPr="00B801AE" w:rsidRDefault="0042460C" w:rsidP="0042460C"/>
      </w:tc>
      <w:bookmarkStart w:id="0" w:name="RecipientDeliveryOption"/>
      <w:bookmarkEnd w:id="0"/>
    </w:tr>
    <w:tr w:rsidR="0042460C" w:rsidRPr="00B801AE" w14:paraId="2219E305" w14:textId="77777777" w:rsidTr="00632D58">
      <w:trPr>
        <w:cantSplit/>
        <w:trHeight w:val="333"/>
      </w:trPr>
      <w:tc>
        <w:tcPr>
          <w:tcW w:w="5211" w:type="dxa"/>
          <w:vMerge/>
          <w:tcMar>
            <w:right w:w="851" w:type="dxa"/>
          </w:tcMar>
        </w:tcPr>
        <w:p w14:paraId="5088906F" w14:textId="77777777" w:rsidR="0042460C" w:rsidRPr="00B801AE" w:rsidRDefault="0042460C" w:rsidP="0042460C"/>
      </w:tc>
      <w:bookmarkStart w:id="1" w:name="RecipientCompleteAddress"/>
      <w:bookmarkEnd w:id="1"/>
    </w:tr>
  </w:tbl>
  <w:p w14:paraId="5626F17C" w14:textId="77777777" w:rsidR="0042460C" w:rsidRPr="00C55CB8" w:rsidRDefault="0042460C" w:rsidP="0042460C">
    <w:pPr>
      <w:rPr>
        <w:sz w:val="16"/>
        <w:szCs w:val="16"/>
      </w:rPr>
    </w:pPr>
    <w:r>
      <w:rPr>
        <w:sz w:val="16"/>
        <w:szCs w:val="16"/>
      </w:rPr>
      <w:t>Rüeggisingerstrasse 45</w:t>
    </w:r>
  </w:p>
  <w:p w14:paraId="2F0B0481" w14:textId="77777777" w:rsidR="0042460C" w:rsidRPr="00C55CB8" w:rsidRDefault="0042460C" w:rsidP="0042460C">
    <w:pPr>
      <w:rPr>
        <w:sz w:val="16"/>
        <w:szCs w:val="16"/>
      </w:rPr>
    </w:pPr>
    <w:r>
      <w:rPr>
        <w:sz w:val="16"/>
        <w:szCs w:val="16"/>
      </w:rPr>
      <w:t>6020 Emmenbrücke</w:t>
    </w:r>
  </w:p>
  <w:p w14:paraId="54B89643" w14:textId="77777777" w:rsidR="0042460C" w:rsidRPr="00C55CB8" w:rsidRDefault="0042460C" w:rsidP="0042460C">
    <w:pPr>
      <w:rPr>
        <w:sz w:val="16"/>
        <w:szCs w:val="16"/>
      </w:rPr>
    </w:pPr>
    <w:r>
      <w:rPr>
        <w:sz w:val="16"/>
        <w:szCs w:val="16"/>
      </w:rPr>
      <w:t>Telefon 041 289 26 00</w:t>
    </w:r>
  </w:p>
  <w:p w14:paraId="48697A88" w14:textId="77777777" w:rsidR="0042460C" w:rsidRPr="00C55CB8" w:rsidRDefault="0042460C" w:rsidP="0042460C">
    <w:pPr>
      <w:rPr>
        <w:sz w:val="16"/>
        <w:szCs w:val="16"/>
      </w:rPr>
    </w:pPr>
    <w:r w:rsidRPr="00C55CB8">
      <w:rPr>
        <w:sz w:val="16"/>
        <w:szCs w:val="16"/>
      </w:rPr>
      <w:t>polizei@lu.ch</w:t>
    </w:r>
  </w:p>
  <w:p w14:paraId="118E865B" w14:textId="77777777" w:rsidR="0042460C" w:rsidRPr="00B801AE" w:rsidRDefault="0042460C" w:rsidP="0042460C">
    <w:pPr>
      <w:rPr>
        <w:sz w:val="16"/>
        <w:szCs w:val="16"/>
      </w:rPr>
    </w:pPr>
    <w:r w:rsidRPr="00C55CB8">
      <w:rPr>
        <w:sz w:val="16"/>
        <w:szCs w:val="16"/>
      </w:rPr>
      <w:t>www.polizei.lu.ch</w:t>
    </w:r>
  </w:p>
  <w:p w14:paraId="23C50775" w14:textId="77777777" w:rsidR="00B801AE" w:rsidRPr="000B6665" w:rsidRDefault="00B801AE" w:rsidP="000B666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F632D" w14:textId="77777777" w:rsidR="00477268" w:rsidRDefault="00477268" w:rsidP="00477268"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B7A730" wp14:editId="6995D7B1">
              <wp:simplePos x="0" y="0"/>
              <wp:positionH relativeFrom="column">
                <wp:posOffset>-370840</wp:posOffset>
              </wp:positionH>
              <wp:positionV relativeFrom="paragraph">
                <wp:posOffset>65405</wp:posOffset>
              </wp:positionV>
              <wp:extent cx="1248388" cy="370992"/>
              <wp:effectExtent l="0" t="0" r="9525" b="0"/>
              <wp:wrapNone/>
              <wp:docPr id="1" name="Gruppieren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8388" cy="370992"/>
                        <a:chOff x="0" y="-416"/>
                        <a:chExt cx="1248388" cy="371475"/>
                      </a:xfrm>
                    </wpg:grpSpPr>
                    <wps:wsp>
                      <wps:cNvPr id="2" name="Rechteck 2"/>
                      <wps:cNvSpPr/>
                      <wps:spPr>
                        <a:xfrm>
                          <a:off x="0" y="0"/>
                          <a:ext cx="180447" cy="366977"/>
                        </a:xfrm>
                        <a:prstGeom prst="rect">
                          <a:avLst/>
                        </a:prstGeom>
                        <a:solidFill>
                          <a:srgbClr val="009F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9f0f595b-e782-45f8-9ccf-dc02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218" t="31555" r="73953" b="38675"/>
                        <a:stretch/>
                      </pic:blipFill>
                      <pic:spPr bwMode="auto">
                        <a:xfrm>
                          <a:off x="361293" y="-416"/>
                          <a:ext cx="887095" cy="3714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F89FD27" id="Gruppieren 1" o:spid="_x0000_s1026" style="position:absolute;margin-left:-29.2pt;margin-top:5.15pt;width:98.3pt;height:29.2pt;z-index:251662336" coordorigin=",-4" coordsize="12483,371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">
              <v:rect id="Rechteck 2" o:spid="_x0000_s1027" style="position:absolute;width:1804;height:366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" fillcolor="#009fe3" stroked="f" strokeweight="2pt">
                <v:textbox inset="0,0,0,0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9f0f595b-e782-45f8-9ccf-dc02" o:spid="_x0000_s1028" type="#_x0000_t75" style="position:absolute;left:3612;top:-4;width:8871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">
                <v:imagedata r:id="rId2" o:title="" croptop="20680f" cropbottom="25346f" cropleft="9318f" cropright="48466f"/>
              </v:shape>
            </v:group>
          </w:pict>
        </mc:Fallback>
      </mc:AlternateContent>
    </w:r>
  </w:p>
  <w:p w14:paraId="1E1C9230" w14:textId="77777777" w:rsidR="00477268" w:rsidRDefault="00477268" w:rsidP="00477268"/>
  <w:p w14:paraId="4920F0F0" w14:textId="77777777" w:rsidR="00477268" w:rsidRDefault="00477268" w:rsidP="00477268"/>
  <w:p w14:paraId="0FC7F531" w14:textId="77777777" w:rsidR="00477268" w:rsidRDefault="00477268" w:rsidP="00477268"/>
  <w:tbl>
    <w:tblPr>
      <w:tblW w:w="5211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211"/>
    </w:tblGrid>
    <w:tr w:rsidR="00477268" w:rsidRPr="00B801AE" w14:paraId="3A632BA5" w14:textId="77777777" w:rsidTr="00477268">
      <w:trPr>
        <w:cantSplit/>
        <w:trHeight w:hRule="exact" w:val="142"/>
      </w:trPr>
      <w:tc>
        <w:tcPr>
          <w:tcW w:w="5211" w:type="dxa"/>
          <w:vMerge w:val="restart"/>
          <w:tcMar>
            <w:right w:w="284" w:type="dxa"/>
          </w:tcMar>
        </w:tcPr>
        <w:p w14:paraId="05160FA7" w14:textId="77777777" w:rsidR="00477268" w:rsidRPr="00B801AE" w:rsidRDefault="00000000" w:rsidP="00477268">
          <w:pPr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tag w:val="Departement"/>
              <w:id w:val="773987928"/>
              <w:placeholder>
                <w:docPart w:val="0CDF22EB61834D929CB8917ACF588F7F"/>
              </w:placeholder>
              <w:dataBinding w:prefixMappings="xmlns:ns='http://schemas.officeatwork.com/CustomXMLPart'" w:xpath="/ns:officeatwork/ns:Departement" w:storeItemID="{F0DFDFEA-FA31-478A-A27A-156F6209FA1E}"/>
              <w:text w:multiLine="1"/>
            </w:sdtPr>
            <w:sdtContent>
              <w:r w:rsidR="00477268" w:rsidRPr="00B801AE">
                <w:rPr>
                  <w:sz w:val="16"/>
                  <w:szCs w:val="16"/>
                </w:rPr>
                <w:t>Justiz- und Sicherheitsdepartement</w:t>
              </w:r>
              <w:r w:rsidR="00477268" w:rsidRPr="00B801AE">
                <w:rPr>
                  <w:sz w:val="16"/>
                  <w:szCs w:val="16"/>
                </w:rPr>
                <w:br/>
              </w:r>
            </w:sdtContent>
          </w:sdt>
          <w:r w:rsidR="00477268" w:rsidRPr="00B801AE">
            <w:rPr>
              <w:sz w:val="16"/>
              <w:szCs w:val="16"/>
            </w:rPr>
            <w:t>‍</w:t>
          </w:r>
          <w:sdt>
            <w:sdtPr>
              <w:rPr>
                <w:b/>
                <w:sz w:val="16"/>
                <w:szCs w:val="16"/>
              </w:rPr>
              <w:tag w:val="Organisation1"/>
              <w:id w:val="1510635777"/>
              <w:placeholder>
                <w:docPart w:val="62D129C5383C483C850D192D1A84AC36"/>
              </w:placeholder>
              <w:dataBinding w:prefixMappings="xmlns:ns='http://schemas.officeatwork.com/CustomXMLPart'" w:xpath="/ns:officeatwork/ns:Organisation1" w:storeItemID="{F0DFDFEA-FA31-478A-A27A-156F6209FA1E}"/>
              <w:text w:multiLine="1"/>
            </w:sdtPr>
            <w:sdtContent>
              <w:r w:rsidR="00477268">
                <w:rPr>
                  <w:b/>
                  <w:sz w:val="16"/>
                  <w:szCs w:val="16"/>
                </w:rPr>
                <w:t>Luzerner Polizei</w:t>
              </w:r>
            </w:sdtContent>
          </w:sdt>
        </w:p>
      </w:tc>
    </w:tr>
    <w:tr w:rsidR="00477268" w:rsidRPr="00B801AE" w14:paraId="30220A1D" w14:textId="77777777" w:rsidTr="00477268">
      <w:trPr>
        <w:cantSplit/>
        <w:trHeight w:hRule="exact" w:val="142"/>
      </w:trPr>
      <w:tc>
        <w:tcPr>
          <w:tcW w:w="5211" w:type="dxa"/>
          <w:vMerge/>
          <w:tcMar>
            <w:right w:w="284" w:type="dxa"/>
          </w:tcMar>
        </w:tcPr>
        <w:p w14:paraId="098E38B4" w14:textId="77777777" w:rsidR="00477268" w:rsidRPr="00B801AE" w:rsidRDefault="00477268" w:rsidP="00477268"/>
      </w:tc>
    </w:tr>
    <w:tr w:rsidR="00477268" w:rsidRPr="00B801AE" w14:paraId="5D053986" w14:textId="77777777" w:rsidTr="00477268">
      <w:trPr>
        <w:cantSplit/>
        <w:trHeight w:hRule="exact" w:val="142"/>
      </w:trPr>
      <w:tc>
        <w:tcPr>
          <w:tcW w:w="5211" w:type="dxa"/>
          <w:vMerge/>
          <w:tcMar>
            <w:right w:w="851" w:type="dxa"/>
          </w:tcMar>
        </w:tcPr>
        <w:p w14:paraId="24EAC145" w14:textId="77777777" w:rsidR="00477268" w:rsidRPr="00B801AE" w:rsidRDefault="00477268" w:rsidP="00477268"/>
      </w:tc>
    </w:tr>
  </w:tbl>
  <w:p w14:paraId="2C7CB222" w14:textId="77777777" w:rsidR="00321804" w:rsidRPr="00293B56" w:rsidRDefault="00321804" w:rsidP="00293B5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505B8" w14:textId="77777777" w:rsidR="00321804" w:rsidRDefault="00321804">
    <w:pPr>
      <w:spacing w:line="20" w:lineRule="exact"/>
      <w:rPr>
        <w:sz w:val="2"/>
        <w:szCs w:val="2"/>
      </w:rPr>
    </w:pPr>
  </w:p>
  <w:p w14:paraId="79E939DC" w14:textId="77777777" w:rsidR="00321804" w:rsidRPr="00473DA5" w:rsidRDefault="00077E01">
    <w:pPr>
      <w:rPr>
        <w:color w:val="000000"/>
        <w:sz w:val="2"/>
        <w:szCs w:val="2"/>
      </w:rPr>
    </w:pP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98413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6D2E3F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37E574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6065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AA7DE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D4318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00239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A8DA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A0D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3EC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1" w15:restartNumberingAfterBreak="0">
    <w:nsid w:val="2B436004"/>
    <w:multiLevelType w:val="multilevel"/>
    <w:tmpl w:val="37A2C2A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C671F32"/>
    <w:multiLevelType w:val="multilevel"/>
    <w:tmpl w:val="9AF67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4" w15:restartNumberingAfterBreak="0">
    <w:nsid w:val="3A712E9B"/>
    <w:multiLevelType w:val="multilevel"/>
    <w:tmpl w:val="3940CA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BAA2F24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3A84525"/>
    <w:multiLevelType w:val="hybridMultilevel"/>
    <w:tmpl w:val="6C9E5594"/>
    <w:lvl w:ilvl="0" w:tplc="C8B41AD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838C31CC" w:tentative="1">
      <w:start w:val="1"/>
      <w:numFmt w:val="lowerLetter"/>
      <w:lvlText w:val="%2."/>
      <w:lvlJc w:val="left"/>
      <w:pPr>
        <w:ind w:left="1440" w:hanging="360"/>
      </w:pPr>
    </w:lvl>
    <w:lvl w:ilvl="2" w:tplc="C708F208" w:tentative="1">
      <w:start w:val="1"/>
      <w:numFmt w:val="lowerRoman"/>
      <w:lvlText w:val="%3."/>
      <w:lvlJc w:val="right"/>
      <w:pPr>
        <w:ind w:left="2160" w:hanging="180"/>
      </w:pPr>
    </w:lvl>
    <w:lvl w:ilvl="3" w:tplc="A334986A" w:tentative="1">
      <w:start w:val="1"/>
      <w:numFmt w:val="decimal"/>
      <w:lvlText w:val="%4."/>
      <w:lvlJc w:val="left"/>
      <w:pPr>
        <w:ind w:left="2880" w:hanging="360"/>
      </w:pPr>
    </w:lvl>
    <w:lvl w:ilvl="4" w:tplc="B8562E5A" w:tentative="1">
      <w:start w:val="1"/>
      <w:numFmt w:val="lowerLetter"/>
      <w:lvlText w:val="%5."/>
      <w:lvlJc w:val="left"/>
      <w:pPr>
        <w:ind w:left="3600" w:hanging="360"/>
      </w:pPr>
    </w:lvl>
    <w:lvl w:ilvl="5" w:tplc="94F4C9CE" w:tentative="1">
      <w:start w:val="1"/>
      <w:numFmt w:val="lowerRoman"/>
      <w:lvlText w:val="%6."/>
      <w:lvlJc w:val="right"/>
      <w:pPr>
        <w:ind w:left="4320" w:hanging="180"/>
      </w:pPr>
    </w:lvl>
    <w:lvl w:ilvl="6" w:tplc="662AD576" w:tentative="1">
      <w:start w:val="1"/>
      <w:numFmt w:val="decimal"/>
      <w:lvlText w:val="%7."/>
      <w:lvlJc w:val="left"/>
      <w:pPr>
        <w:ind w:left="5040" w:hanging="360"/>
      </w:pPr>
    </w:lvl>
    <w:lvl w:ilvl="7" w:tplc="AF6AEF7C" w:tentative="1">
      <w:start w:val="1"/>
      <w:numFmt w:val="lowerLetter"/>
      <w:lvlText w:val="%8."/>
      <w:lvlJc w:val="left"/>
      <w:pPr>
        <w:ind w:left="5760" w:hanging="360"/>
      </w:pPr>
    </w:lvl>
    <w:lvl w:ilvl="8" w:tplc="E730B4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A96E60"/>
    <w:multiLevelType w:val="multilevel"/>
    <w:tmpl w:val="AFEC9F94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5EF2B5B"/>
    <w:multiLevelType w:val="hybridMultilevel"/>
    <w:tmpl w:val="20605AB6"/>
    <w:lvl w:ilvl="0" w:tplc="D280244E">
      <w:start w:val="1"/>
      <w:numFmt w:val="bullet"/>
      <w:pStyle w:val="ListWithSymbols"/>
      <w:lvlText w:val="–"/>
      <w:lvlJc w:val="left"/>
      <w:pPr>
        <w:ind w:left="720" w:hanging="360"/>
      </w:pPr>
      <w:rPr>
        <w:rFonts w:ascii="Ubuntu" w:hAnsi="Ubuntu" w:hint="default"/>
      </w:rPr>
    </w:lvl>
    <w:lvl w:ilvl="1" w:tplc="2FB811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9E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7C7B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629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A6D8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A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6C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B446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694401">
    <w:abstractNumId w:val="13"/>
  </w:num>
  <w:num w:numId="2" w16cid:durableId="203443890">
    <w:abstractNumId w:val="16"/>
  </w:num>
  <w:num w:numId="3" w16cid:durableId="234820390">
    <w:abstractNumId w:val="10"/>
  </w:num>
  <w:num w:numId="4" w16cid:durableId="1162966101">
    <w:abstractNumId w:val="19"/>
  </w:num>
  <w:num w:numId="5" w16cid:durableId="1150749794">
    <w:abstractNumId w:val="17"/>
  </w:num>
  <w:num w:numId="6" w16cid:durableId="1112554856">
    <w:abstractNumId w:val="15"/>
  </w:num>
  <w:num w:numId="7" w16cid:durableId="55248690">
    <w:abstractNumId w:val="9"/>
  </w:num>
  <w:num w:numId="8" w16cid:durableId="876628980">
    <w:abstractNumId w:val="7"/>
  </w:num>
  <w:num w:numId="9" w16cid:durableId="1485047468">
    <w:abstractNumId w:val="6"/>
  </w:num>
  <w:num w:numId="10" w16cid:durableId="321469752">
    <w:abstractNumId w:val="5"/>
  </w:num>
  <w:num w:numId="11" w16cid:durableId="2065251276">
    <w:abstractNumId w:val="4"/>
  </w:num>
  <w:num w:numId="12" w16cid:durableId="191263632">
    <w:abstractNumId w:val="8"/>
  </w:num>
  <w:num w:numId="13" w16cid:durableId="2031445033">
    <w:abstractNumId w:val="3"/>
  </w:num>
  <w:num w:numId="14" w16cid:durableId="1353729773">
    <w:abstractNumId w:val="2"/>
  </w:num>
  <w:num w:numId="15" w16cid:durableId="1951860565">
    <w:abstractNumId w:val="1"/>
  </w:num>
  <w:num w:numId="16" w16cid:durableId="1974602437">
    <w:abstractNumId w:val="0"/>
  </w:num>
  <w:num w:numId="17" w16cid:durableId="358819388">
    <w:abstractNumId w:val="8"/>
  </w:num>
  <w:num w:numId="18" w16cid:durableId="2015105292">
    <w:abstractNumId w:val="3"/>
  </w:num>
  <w:num w:numId="19" w16cid:durableId="1888183492">
    <w:abstractNumId w:val="2"/>
  </w:num>
  <w:num w:numId="20" w16cid:durableId="2078284599">
    <w:abstractNumId w:val="1"/>
  </w:num>
  <w:num w:numId="21" w16cid:durableId="307246367">
    <w:abstractNumId w:val="0"/>
  </w:num>
  <w:num w:numId="22" w16cid:durableId="1002465120">
    <w:abstractNumId w:val="4"/>
  </w:num>
  <w:num w:numId="23" w16cid:durableId="39480519">
    <w:abstractNumId w:val="5"/>
  </w:num>
  <w:num w:numId="24" w16cid:durableId="1328243724">
    <w:abstractNumId w:val="7"/>
  </w:num>
  <w:num w:numId="25" w16cid:durableId="793717905">
    <w:abstractNumId w:val="6"/>
  </w:num>
  <w:num w:numId="26" w16cid:durableId="1056709561">
    <w:abstractNumId w:val="9"/>
  </w:num>
  <w:num w:numId="27" w16cid:durableId="1731923543">
    <w:abstractNumId w:val="11"/>
  </w:num>
  <w:num w:numId="28" w16cid:durableId="1942562075">
    <w:abstractNumId w:val="12"/>
  </w:num>
  <w:num w:numId="29" w16cid:durableId="767044605">
    <w:abstractNumId w:val="18"/>
  </w:num>
  <w:num w:numId="30" w16cid:durableId="1885171727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cumentProtection w:edit="forms" w:enforcement="1"/>
  <w:defaultTabStop w:val="720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0. Juni 2023"/>
    <w:docVar w:name="Date.Format.Long.dateValue" w:val="45097"/>
    <w:docVar w:name="DocumentDate" w:val="20. Juni 2023"/>
    <w:docVar w:name="DocumentDate.dateValue" w:val="45097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BRIEF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defaultFilename&gt;&lt;value type=&quot;OawBookmark&quot; name=&quot;Subject&quot;&gt;&lt;separator text=&quot;&quot;&gt;&lt;/separator&gt;&lt;format text=&quot;&quot;&gt;&lt;/format&gt;&lt;/value&gt;&lt;/defaultFilename&gt;&lt;title&gt;&lt;value type=&quot;OawDocProperty&quot; name=&quot;CustomField.ContentType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defaultFilename&gt;&lt;value type=&quot;OawBookmark&quot; name=&quot;Subject&quot;&gt;&lt;separator text=&quot;&quot;&gt;&lt;/separator&gt;&lt;format text=&quot;&quot;&gt;&lt;/format&gt;&lt;/value&gt;&lt;/defaultFilename&gt;&lt;title&gt;&lt;value type=&quot;OawDocProperty&quot; name=&quot;CustomField.ContentType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/PDF&gt;&lt;/default&gt;&lt;/OawBuiltInDocProps&gt;_x000d_"/>
    <w:docVar w:name="OawCreatedWithOfficeatworkVersion" w:val="4.9 R3 (4.9.136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Bookmark name=&quot;RecipientIntroduction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Introduction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Bookmark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Signature1.Function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Function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Bookmark name=&quot;RecipientClosing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losing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Bookmark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Signature2.Function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Function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RecipientFormattedFull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FormattedFullAddress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print&quot; UID=&quot;2004040214370529854396&quot; sameAsDefault=&quot;-1&quot;&gt;&lt;/profile&gt;&lt;profile type=&quot;send&quot; UID=&quot;1&quot; sameAsDefault=&quot;-1&quot;&gt;&lt;/profile&gt;&lt;profile type=&quot;send&quot; UID=&quot;2003010711200895123470110&quot; sameAsDefault=&quot;-1&quot;&gt;&lt;/profile&gt;&lt;profile type=&quot;send&quot; UID=&quot;2004040214394261858638&quot; sameAsDefault=&quot;-1&quot;&gt;&lt;/profile&gt;&lt;profile type=&quot;send&quot; UID=&quot;2004040214394214143821&quot; sameAsDefault=&quot;-1&quot;&gt;&lt;/profile&gt;&lt;profile type=&quot;save&quot; UID=&quot;2003112513571987705547&quot; sameAsDefault=&quot;-1&quot;&gt;&lt;/profile&gt;&lt;profile type=&quot;save&quot; UID=&quot;2003112610595290705547&quot; sameAsDefault=&quot;-1&quot;&gt;&lt;/profile&gt;&lt;profile type=&quot;save&quot; UID=&quot;2003112717153125284480&quot; sameAsDefault=&quot;-1&quot;&gt;&lt;/profile&gt;&lt;profile type=&quot;save&quot; UID=&quot;2004040214492466553768&quot; sameAsDefault=&quot;-1&quot;&gt;&lt;/profile&gt;&lt;/OawBookmark&gt;_x000d__x0009_&lt;OawDocProperty name=&quot;Rece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EMail&quot;/&gt;&lt;/type&gt;&lt;/profile&gt;&lt;/OawDocProperty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Signature1.DirectPhon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DirectPhone&quot;/&gt;&lt;/type&gt;&lt;/profile&gt;&lt;/OawDocProperty&gt;_x000d__x0009_&lt;OawDocProperty name=&quot;Signature1.EMail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EMail&quot;/&gt;&lt;/type&gt;&lt;/profile&gt;&lt;/OawDocProperty&gt;_x000d__x0009_&lt;OawDocProperty name=&quot;Signature2.DirectPhon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DirectPhone&quot;/&gt;&lt;/type&gt;&lt;/profile&gt;&lt;/OawDocProperty&gt;_x000d__x0009_&lt;OawDocProperty name=&quot;Signature2.EMail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EMail&quot;/&gt;&lt;/type&gt;&lt;/profile&gt;&lt;/OawDocProperty&gt;_x000d__x0009_&lt;OawBookmark name=&quot;Enclosure&quot;&gt;&lt;profile type=&quot;default&quot; UID=&quot;&quot; sameAsDefault=&quot;0&quot;&gt;&lt;/profile&gt;&lt;/OawBookmark&gt;_x000d__x0009_&lt;OawDocProperty name=&quot;Organisation.Abteilungsinformatio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sinformation1&quot;/&gt;&lt;/type&gt;&lt;/profile&gt;&lt;/OawDocProperty&gt;_x000d__x0009_&lt;OawDocProperty name=&quot;Organisation.Abteilungsinformatio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sinformation2&quot;/&gt;&lt;/type&gt;&lt;/profile&gt;&lt;/OawDocProperty&gt;_x000d__x0009_&lt;OawDocProperty name=&quot;Organisation.Abteilungsinformatio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sinformation3&quot;/&gt;&lt;/type&gt;&lt;/profile&gt;&lt;/OawDocProperty&gt;_x000d__x0009_&lt;OawDocProperty name=&quot;Organisation.Abteilungsinformatio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sinformation4&quot;/&gt;&lt;/type&gt;&lt;/profile&gt;&lt;/OawDocProperty&gt;_x000d__x0009_&lt;OawDocProperty name=&quot;Organisation.Abteilungsinformation5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sinformation5&quot;/&gt;&lt;/type&gt;&lt;/profile&gt;&lt;/OawDocProperty&gt;_x000d__x0009_&lt;OawDocProperty name=&quot;Organisation.Abteilungsinformation6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sinformation6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Organisation.Abteilungsinformation7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sinformation7&quot;/&gt;&lt;/type&gt;&lt;/profile&gt;&lt;/OawDocProperty&gt;_x000d__x0009_&lt;OawDocProperty name=&quot;Organisation.Abteilungsinformation8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sinformation8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Textmarke.Metadaten&quot;&gt;&lt;profile type=&quot;default&quot; UID=&quot;&quot; sameAsDefault=&quot;0&quot;&gt;&lt;documentProperty UID=&quot;2003070216009988776655&quot; sourceUID=&quot;2003070216009988776655&quot;/&gt;&lt;type type=&quot;WordBookmark&quot;&gt;&lt;WordBookmark name=&quot;Metadaten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Bookmark name=&quot;ContentTypeLetter&quot;&gt;&lt;profile type=&quot;default&quot; UID=&quot;&quot; sameAsDefault=&quot;0&quot;&gt;&lt;/profile&gt;&lt;/OawBookmark&gt;_x000d__x0009_&lt;OawBookmark name=&quot;Subject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RecipientDeliveryOption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DeliveryOption&quot;/&gt;&lt;/type&gt;&lt;/profile&gt;&lt;/OawBookmark&gt;_x000d__x0009_&lt;OawDocProperty name=&quot;Author.Name&quot;&gt;&lt;profile type=&quot;default&quot; UID=&quot;&quot; sameAsDefault=&quot;0&quot;&gt;&lt;/profile&gt;&lt;/OawDocProperty&gt;_x000d__x0009_&lt;OawDocProperty name=&quot;BM_RecipientDeliveryOption&quot;&gt;&lt;profile type=&quot;default&quot; UID=&quot;&quot; sameAsDefault=&quot;0&quot;&gt;&lt;documentProperty UID=&quot;2003070216009988776655&quot; dataSourceUID=&quot;2003070216009988776655&quot;/&gt;&lt;type type=&quot;WordBookmark&quot;&gt;&lt;WordBookmark name=&quot;RecipientDeliveryOption&quot;/&gt;&lt;/type&gt;&lt;/profile&gt;&lt;/OawDocProperty&gt;_x000d__x0009_&lt;OawBookmark name=&quot;RecipientComplete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ompleteAddress&quot;/&gt;&lt;/type&gt;&lt;/profile&gt;&lt;/OawBookmark&gt;_x000d__x0009_&lt;OawBookmark name=&quot;RecipientDeliveryOption3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DeliveryOption2&quot;/&gt;&lt;/type&gt;&lt;/profile&gt;&lt;/OawBookmark&gt;_x000d__x0009_&lt;OawDocProperty name=&quot;CustomField.Massenversand&quot;&gt;&lt;profile type=&quot;default&quot; UID=&quot;&quot; sameAsDefault=&quot;0&quot;&gt;&lt;documentProperty UID=&quot;2004112217333376588294&quot; dataSourceUID=&quot;prj.2004111209271974627605&quot;/&gt;&lt;type type=&quot;OawCustomFields&quot;&gt;&lt;OawCustomFields field=&quot;Massenversand&quot;/&gt;&lt;/type&gt;&lt;/profile&gt;&lt;/OawDocProperty&gt;_x000d__x0009_&lt;OawDocProperty name=&quot;Recipient.DeliveryOp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DeliveryOption&quot;/&gt;&lt;/type&gt;&lt;/profile&gt;&lt;/OawDocProperty&gt;_x000d__x0009_&lt;OawDocProperty name=&quot;Signature3.Name&quot;&gt;&lt;profile type=&quot;default&quot; UID=&quot;&quot; sameAsDefault=&quot;0&quot;&gt;&lt;documentProperty UID=&quot;2016110913315368876110&quot; dataSourceUID=&quot;prj.2003041709434161414032&quot;/&gt;&lt;type type=&quot;OawDatabase&quot;&gt;&lt;OawDatabase table=&quot;Data&quot; field=&quot;Name&quot;/&gt;&lt;/type&gt;&lt;/profile&gt;&lt;/OawDocProperty&gt;_x000d__x0009_&lt;OawDocProperty name=&quot;Signature3.DirectPhone&quot;&gt;&lt;profile type=&quot;default&quot; UID=&quot;&quot; sameAsDefault=&quot;0&quot;&gt;&lt;documentProperty UID=&quot;2016110913315368876110&quot; dataSourceUID=&quot;prj.2003041709434161414032&quot;/&gt;&lt;type type=&quot;OawDatabase&quot;&gt;&lt;OawDatabase table=&quot;Data&quot; field=&quot;DirectPhone&quot;/&gt;&lt;/type&gt;&lt;/profile&gt;&lt;/OawDocProperty&gt;_x000d__x0009_&lt;OawDocProperty name=&quot;Signature3.Function&quot;&gt;&lt;profile type=&quot;default&quot; UID=&quot;&quot; sameAsDefault=&quot;0&quot;&gt;&lt;documentProperty UID=&quot;2016110913315368876110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3.EMail&quot;&gt;&lt;profile type=&quot;default&quot; UID=&quot;&quot; sameAsDefault=&quot;0&quot;&gt;&lt;documentProperty UID=&quot;2016110913315368876110&quot; dataSourceUID=&quot;prj.2003041709434161414032&quot;/&gt;&lt;type type=&quot;OawDatabase&quot;&gt;&lt;OawDatabase table=&quot;Data&quot; field=&quot;EMail&quot;/&gt;&lt;/type&gt;&lt;/profile&gt;&lt;/OawDocProperty&gt;_x000d__x0009_&lt;OawDocProperty name=&quot;Participants.Participants&quot;&gt;&lt;profile type=&quot;default&quot; UID=&quot;&quot; sameAsDefault=&quot;0&quot;&gt;&lt;documentProperty UID=&quot;2009082513331568340343&quot; dataSourceUID=&quot;prj.2009082609510706153942&quot;/&gt;&lt;type type=&quot;OawDatabase&quot;&gt;&lt;OawDatabase table=&quot;Data&quot; field=&quot;Participants&quot;/&gt;&lt;/type&gt;&lt;/profile&gt;&lt;/OawDocProperty&gt;_x000d__x0009_&lt;OawDocProperty name=&quot;Participants.Absent&quot;&gt;&lt;profile type=&quot;default&quot; UID=&quot;&quot; sameAsDefault=&quot;0&quot;&gt;&lt;documentProperty UID=&quot;2009082513331568340343&quot; dataSourceUID=&quot;prj.2009082609510706153942&quot;/&gt;&lt;type type=&quot;OawDatabase&quot;&gt;&lt;OawDatabase table=&quot;Data&quot; field=&quot;Absent&quot;/&gt;&lt;/type&gt;&lt;/profile&gt;&lt;/OawDocProperty&gt;_x000d__x0009_&lt;OawDocProperty name=&quot;Participants.ToNote&quot;&gt;&lt;profile type=&quot;default&quot; UID=&quot;&quot; sameAsDefault=&quot;0&quot;&gt;&lt;documentProperty UID=&quot;2009082513331568340343&quot; dataSourceUID=&quot;prj.2009082609510706153942&quot;/&gt;&lt;type type=&quot;OawDatabase&quot;&gt;&lt;OawDatabase table=&quot;Data&quot; field=&quot;ToNote&quot;/&gt;&lt;/type&gt;&lt;/profile&gt;&lt;/OawDocProperty&gt;_x000d_&lt;/document&gt;_x000d_"/>
    <w:docVar w:name="OawDialog" w:val="&lt;empty/&gt;"/>
    <w:docVar w:name="OawDistributionEnabled" w:val="&lt;Profiles&gt;&lt;Distribution type=&quot;2&quot; UID=&quot;4&quot;/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Name|Function|DirectPhone|EMail&quot;/&gt;&lt;profile type=&quot;default&quot; UID=&quot;&quot; sameAsDefault=&quot;0&quot;&gt;&lt;OawDocProperty name=&quot;Signature1.Name&quot; field=&quot;Name&quot;/&gt;&lt;OawDocProperty name=&quot;Signature1.Function&quot; field=&quot;Function&quot;/&gt;&lt;OawDocProperty name=&quot;Signature1.DirectPhone&quot; field=&quot;DirectPhone&quot;/&gt;&lt;OawDocProperty name=&quot;Signature1.EMail&quot; field=&quot;EMail&quot;/&gt;&lt;/profile&gt;&lt;/source&gt;"/>
    <w:docVar w:name="OawDocProp.2002122011014149059130932" w:val="&lt;source&gt;&lt;Fields List=&quot;City|Footer1|Footer2|Footer3|Footer4|Dienststelle1|Dienststelle2|Email|Internet|Abteilungsinformation1|Abteilungsinformation2|Abteilungsinformation3|Abteilungsinformation4|Abteilungsinformation5|Abteilungsinformation6|Telefon|Departement|Fax|Abteilungsinformation7|Abteilungsinformation8|AddressB1|AddressB2|AddressB3|AddressB4|AddressN1|AddressN2|AddressN3|AddressN4&quot;/&gt;&lt;profile type=&quot;default&quot; UID=&quot;&quot; sameAsDefault=&quot;0&quot;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Abteilungsinformation1&quot; field=&quot;Abteilungsinformation1&quot;/&gt;&lt;OawDocProperty name=&quot;Organisation.Abteilungsinformation2&quot; field=&quot;Abteilungsinformation2&quot;/&gt;&lt;OawDocProperty name=&quot;Organisation.Abteilungsinformation3&quot; field=&quot;Abteilungsinformation3&quot;/&gt;&lt;OawDocProperty name=&quot;Organisation.Abteilungsinformation4&quot; field=&quot;Abteilungsinformation4&quot;/&gt;&lt;OawDocProperty name=&quot;Organisation.Abteilungsinformation5&quot; field=&quot;Abteilungsinformation5&quot;/&gt;&lt;OawDocProperty name=&quot;Organisation.Abteilungsinformation6&quot; field=&quot;Abteilungsinformation6&quot;/&gt;&lt;OawDocProperty name=&quot;Organisation.Telefon&quot; field=&quot;Telefon&quot;/&gt;&lt;OawDocProperty name=&quot;Organisation.Departement&quot; field=&quot;Departement&quot;/&gt;&lt;OawDocProperty name=&quot;Organisation.Fax&quot; field=&quot;Fax&quot;/&gt;&lt;OawDocProperty name=&quot;Organisation.Abteilungsinformation7&quot; field=&quot;Abteilungsinformation7&quot;/&gt;&lt;OawDocProperty name=&quot;Organisation.Abteilungsinformation8&quot; field=&quot;Abteilungsinformation8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Name|Function|DirectPhone|EMail&quot;/&gt;&lt;profile type=&quot;default&quot; UID=&quot;&quot; sameAsDefault=&quot;0&quot;&gt;&lt;OawDocProperty name=&quot;Signature2.Name&quot; field=&quot;Name&quot;/&gt;&lt;OawDocProperty name=&quot;Signature2.Function&quot; field=&quot;Function&quot;/&gt;&lt;OawDocProperty name=&quot;Signature2.DirectPhone&quot; field=&quot;DirectPhone&quot;/&gt;&lt;OawDocProperty name=&quot;Signature2.EMail&quot; field=&quot;EMail&quot;/&gt;&lt;/profile&gt;&lt;/source&gt;"/>
    <w:docVar w:name="OawDocProp.2003080714212273705547" w:val="&lt;source&gt;&lt;Fields List=&quot;Introduction|Closing|FormattedFullAddress|EMail|DeliveryOption|CompleteAddress|DeliveryOption2&quot;/&gt;&lt;profile type=&quot;default&quot; UID=&quot;&quot; sameAsDefault=&quot;0&quot;&gt;&lt;OawBookmark name=&quot;RecipientIntroduction&quot; field=&quot;Introduction&quot;/&gt;&lt;OawBookmark name=&quot;RecipientClosing&quot; field=&quot;Closing&quot;/&gt;&lt;OawBookmark name=&quot;RecipientFormattedFullAddress&quot; field=&quot;FormattedFullAddress&quot;/&gt;&lt;OawDocProperty name=&quot;Receipient.EMail&quot; field=&quot;EMail&quot;/&gt;&lt;OawBookmark name=&quot;RecipientDeliveryOption&quot; field=&quot;DeliveryOption&quot;/&gt;&lt;OawBookmark name=&quot;RecipientCompleteAddress&quot; field=&quot;CompleteAddress&quot;/&gt;&lt;OawBookmark name=&quot;RecipientDeliveryOption3&quot; field=&quot;DeliveryOption2&quot;/&gt;&lt;OawDocProperty name=&quot;Recipient.DeliveryOption&quot; field=&quot;DeliveryOption&quot;/&gt;&lt;/profile&gt;&lt;/source&gt;"/>
    <w:docVar w:name="OawDocProp.2004112217333376588294" w:val="&lt;source&gt;&lt;Fields List=&quot;Classification|ContentTypeLetter|Massenversand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OawDocProperty name=&quot;CustomField.Massenversand&quot; field=&quot;Massenversand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09082513331568340343" w:val="&lt;source&gt;&lt;Fields List=&quot;Participants|Absent|ToNote&quot;/&gt;&lt;profile type=&quot;default&quot; UID=&quot;&quot; sameAsDefault=&quot;0&quot;&gt;&lt;OawDocProperty name=&quot;Participants.Participants&quot; field=&quot;Participants&quot;/&gt;&lt;OawDocProperty name=&quot;Participants.Absent&quot; field=&quot;Absent&quot;/&gt;&lt;OawDocProperty name=&quot;Participants.ToNote&quot; field=&quot;ToNote&quot;/&gt;&lt;/profile&gt;&lt;/source&gt;"/>
    <w:docVar w:name="OawDocProp.2010020409223900652065" w:val="&lt;source&gt;&lt;Fields List=&quot;Dok_Titel|G_Signatur|G_Laufnummer&quot;/&gt;&lt;profile type=&quot;default&quot; UID=&quot;&quot; sameAsDefault=&quot;0&quot;&gt;&lt;OawDocProperty name=&quot;CMIdata.Dok_Titel&quot; field=&quot;Dok_Titel&quot;/&gt;&lt;OawDocProperty name=&quot;CMIdata.G_Signatur&quot; field=&quot;G_Signatur&quot;/&gt;&lt;OawDocProperty name=&quot;CMIdata.G_Laufnummer&quot; field=&quot;G_Laufnummer&quot;/&gt;&lt;/profile&gt;&lt;/source&gt;"/>
    <w:docVar w:name="OawDocProp.2016110913315368876110" w:val="&lt;source&gt;&lt;Fields List=&quot;Name|DirectPhone|Function|EMail&quot;/&gt;&lt;profile type=&quot;default&quot; UID=&quot;&quot; sameAsDefault=&quot;0&quot;&gt;&lt;OawDocProperty name=&quot;Signature3.Name&quot; field=&quot;Name&quot;/&gt;&lt;OawDocProperty name=&quot;Signature3.DirectPhone&quot; field=&quot;DirectPhone&quot;/&gt;&lt;OawDocProperty name=&quot;Signature3.Function&quot; field=&quot;Function&quot;/&gt;&lt;OawDocProperty name=&quot;Signature3.EMail&quot; field=&quot;EMail&quot;/&gt;&lt;/profile&gt;&lt;/source&gt;"/>
    <w:docVar w:name="OawDocPropSource" w:val="&lt;Profile SelectedUID=&quot;&quot;&gt;&lt;DocProp UID=&quot;2002122011014149059130932&quot; EntryUID=&quot;2013050310123894475471&quot;&gt;&lt;Field Name=&quot;IDName&quot; Value=&quot;FD, Dienststelle Informatik&quot;/&gt;&lt;Field Name=&quot;Departement&quot; Value=&quot;Finanzdepartement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Dienststelle Informatik&quot;/&gt;&lt;Field Name=&quot;AddressB2&quot; Value=&quot;&quot;/&gt;&lt;Field Name=&quot;AddressB3&quot; Value=&quot;&quot;/&gt;&lt;Field Name=&quot;AddressB4&quot; Value=&quot;&quot;/&gt;&lt;Field Name=&quot;AddressN1&quot; Value=&quot;Ruopigenplatz 1&quot;/&gt;&lt;Field Name=&quot;AddressN2&quot; Value=&quot;&quot;/&gt;&lt;Field Name=&quot;AddressN3&quot; Value=&quot;6015 Luzern&quot;/&gt;&lt;Field Name=&quot;AddressN4&quot; Value=&quot;&quot;/&gt;&lt;Field Name=&quot;Postcode&quot; Value=&quot;6015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6 15&quot;/&gt;&lt;Field Name=&quot;Fax&quot; Value=&quot;&quot;/&gt;&lt;Field Name=&quot;LogoColor&quot; Value=&quot;%Logos%\Luzern.Logo.2100.350.emf&quot;/&gt;&lt;Field Name=&quot;LogoBlackWhite&quot; Value=&quot;&quot;/&gt;&lt;Field Name=&quot;LogoZertifikate&quot; Value=&quot;&quot;/&gt;&lt;Field Name=&quot;Email&quot; Value=&quot;informatik@lu.ch&quot;/&gt;&lt;Field Name=&quot;Internet&quot; Value=&quot;www.informatik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&quot;/&gt;&lt;Field Name=&quot;Data_UID&quot; Value=&quot;2013050310123894475471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06040509495284662868&quot; EntryUID=&quot;2013051517075294127023&quot;&gt;&lt;Field Name=&quot;IDName&quot; Value=&quot;Stalder-Macciacchini Corinne, DIIN&quot;/&gt;&lt;Field Name=&quot;Name&quot; Value=&quot;Corinne Stalder-Macciacchini&quot;/&gt;&lt;Field Name=&quot;PersonalNumber&quot; Value=&quot;&quot;/&gt;&lt;Field Name=&quot;DirectPhone&quot; Value=&quot;041 228 56 07&quot;/&gt;&lt;Field Name=&quot;DirectFax&quot; Value=&quot;&quot;/&gt;&lt;Field Name=&quot;Mobile&quot; Value=&quot;&quot;/&gt;&lt;Field Name=&quot;EMail&quot; Value=&quot;corinne.stalder@lu.ch&quot;/&gt;&lt;Field Name=&quot;Function&quot; Value=&quot;Prozess-, Projekt &amp;amp; Portfolio-Management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STC&quot;/&gt;&lt;Field Name=&quot;SignatureAdditional2&quot; Value=&quot;&quot;/&gt;&lt;Field Name=&quot;SignatureAdditional1&quot; Value=&quot;&quot;/&gt;&lt;Field Name=&quot;Lizenz_noetig&quot; Value=&quot;Ja&quot;/&gt;&lt;Field Name=&quot;Data_UID&quot; Value=&quot;2013051517075294127023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0212191811121321310321301031x&quot; EntryUID=&quot;2013051517075294127023&quot;&gt;&lt;Field Name=&quot;IDName&quot; Value=&quot;Stalder-Macciacchini Corinne, DIIN&quot;/&gt;&lt;Field Name=&quot;Name&quot; Value=&quot;Corinne Stalder-Macciacchini&quot;/&gt;&lt;Field Name=&quot;PersonalNumber&quot; Value=&quot;&quot;/&gt;&lt;Field Name=&quot;DirectPhone&quot; Value=&quot;041 228 56 07&quot;/&gt;&lt;Field Name=&quot;DirectFax&quot; Value=&quot;&quot;/&gt;&lt;Field Name=&quot;Mobile&quot; Value=&quot;&quot;/&gt;&lt;Field Name=&quot;EMail&quot; Value=&quot;corinne.stalder@lu.ch&quot;/&gt;&lt;Field Name=&quot;Function&quot; Value=&quot;Prozess-, Projekt &amp;amp; Portfolio-Management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STC&quot;/&gt;&lt;Field Name=&quot;SignatureAdditional2&quot; Value=&quot;&quot;/&gt;&lt;Field Name=&quot;SignatureAdditional1&quot; Value=&quot;&quot;/&gt;&lt;Field Name=&quot;Lizenz_noetig&quot; Value=&quot;Ja&quot;/&gt;&lt;Field Name=&quot;Data_UID&quot; Value=&quot;2013051517075294127023&quot;/&gt;&lt;Field Name=&quot;Field_Name&quot; Value=&quot;&quot;/&gt;&lt;Field Name=&quot;Field_UID&quot; Value=&quot;&quot;/&gt;&lt;Field Name=&quot;ML_LCID&quot; Value=&quot;&quot;/&gt;&lt;Field Name=&quot;ML_Value&quot; Value=&quot;&quot;/&gt;&lt;/DocProp&gt;&lt;DocProp UID=&quot;2010072016315072560894&quot; EntryUID=&quot;2003121817293296325874&quot;&gt;&lt;Field Name=&quot;IDName&quot; Value=&quot;(Leer)&quot;/&gt;&lt;/DocProp&gt;&lt;DocProp UID=&quot;2003080714212273705547&quot; EntryUID=&quot;2004123010144120300001&quot;&gt;&lt;Field Name=&quot;IDName&quot; Value=&quot;Empfänger&quot;/&gt;&lt;Field Name=&quot;DeliveryOption&quot; Value=&quot;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&quot;/&gt;&lt;Field Name=&quot;MiddleName&quot; Value=&quot;&quot;/&gt;&lt;Field Name=&quot;LastName&quot; Value=&quot;&quot;/&gt;&lt;Field Name=&quot;Suffix&quot; Value=&quot;&quot;/&gt;&lt;Field Name=&quot;FullName&quot; Value=&quot;&quot;/&gt;&lt;Field Name=&quot;JobTitle&quot; Value=&quot;&quot;/&gt;&lt;Field Name=&quot;AddressStreet&quot; Value=&quot;&quot;/&gt;&lt;Field Name=&quot;AddressZIP&quot; Value=&quot;&quot;/&gt;&lt;Field Name=&quot;AddressCity&quot; Value=&quot;&quot;/&gt;&lt;Field Name=&quot;Address&quot; Value=&quot;&quot;/&gt;&lt;Field Name=&quot;CompleteAddress&quot; Value=&quot;&quot;/&gt;&lt;Field Name=&quot;AddressSingleLine&quot; Value=&quot;&quot;/&gt;&lt;Field Name=&quot;Telephone&quot; Value=&quot;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quot;/&gt;&lt;Field Name=&quot;CompleteAddressImported&quot; Value=&quot;&quot;/&gt;&lt;Field Name=&quot;BBZ.SchülerAnrede&quot; Value=&quot;&quot;/&gt;&lt;Field Name=&quot;BBZ.SchülerVorname&quot; Value=&quot;&quot;/&gt;&lt;Field Name=&quot;BBZ.SchülerName&quot; Value=&quot;&quot;/&gt;&lt;Field Name=&quot;BBZ.SchülerName2&quot; Value=&quot;&quot;/&gt;&lt;Field Name=&quot;BBZ.SchülerStrasse&quot; Value=&quot;&quot;/&gt;&lt;Field Name=&quot;BBZ.SchülerPostfach&quot; Value=&quot;&quot;/&gt;&lt;Field Name=&quot;BBZ.SchülerOrt&quot; Value=&quot;&quot;/&gt;&lt;Field Name=&quot;BBZ.SchülerPLZ&quot; Value=&quot;&quot;/&gt;&lt;Field Name=&quot;BBZ.GebDatum&quot; Value=&quot;&quot;/&gt;&lt;Field Name=&quot;BBZ.Klasse&quot; Value=&quot;&quot;/&gt;&lt;Field Name=&quot;BBZ.Ausbildung&quot; Value=&quot;&quot;/&gt;&lt;Field Name=&quot;BBZ.Lehrende&quot; Value=&quot;&quot;/&gt;&lt;Field Name=&quot;BBZ.LBAnrede&quot; Value=&quot;&quot;/&gt;&lt;Field Name=&quot;BBZ.LBName&quot; Value=&quot;&quot;/&gt;&lt;Field Name=&quot;BBZ.LBName2&quot; Value=&quot;&quot;/&gt;&lt;Field Name=&quot;BBZ.LBVorname&quot; Value=&quot;&quot;/&gt;&lt;Field Name=&quot;BBZ.LBStrasse&quot; Value=&quot;&quot;/&gt;&lt;Field Name=&quot;BBZ.LBPostfach&quot; Value=&quot;&quot;/&gt;&lt;Field Name=&quot;BBZ.LBPLZ&quot; Value=&quot;&quot;/&gt;&lt;Field Name=&quot;BBZ.LBOrt&quot; Value=&quot;&quot;/&gt;&lt;Field Name=&quot;BBZ.LBTelGeschaeft&quot; Value=&quot;&quot;/&gt;&lt;Field Name=&quot;IntroductionImported&quot; Value=&quot;&quot;/&gt;&lt;/DocProp&gt;&lt;DocProp UID=&quot;2002122010583847234010578&quot; EntryUID=&quot;2003121817293296325874&quot;&gt;&lt;Field Name=&quot;IDName&quot; Value=&quot;(Leer)&quot;/&gt;&lt;/DocProp&gt;&lt;DocProp UID=&quot;2003061115381095709037&quot; EntryUID=&quot;2003121817293296325874&quot;&gt;&lt;Field Name=&quot;IDName&quot; Value=&quot;(Leer)&quot;/&gt;&lt;/DocProp&gt;&lt;DocProp UID=&quot;2016110913315368876110&quot; EntryUID=&quot;2003121817293296325874&quot;&gt;&lt;Field Name=&quot;IDName&quot; Value=&quot;(Leer)&quot;/&gt;&lt;/DocProp&gt;&lt;DocProp UID=&quot;2009082513331568340343&quot; EntryUID=&quot;2003121817293296325874&quot;&gt;&lt;Field Name=&quot;IDName&quot; Value=&quot;&quot;/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&gt;&lt;Field UID=&quot;2010052817113689266521&quot; Name=&quot;ContentTypeLetter&quot; Value=&quot; &quot;/&gt;&lt;Field UID=&quot;2016092315475581987815&quot; Name=&quot;Massenversand&quot; Value=&quot;0&quot;/&gt;&lt;/DocProp&gt;&lt;/Profile&gt;_x000d_"/>
    <w:docVar w:name="OawDocumentLanguageID" w:val="2055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language&gt;&lt;/language&gt;&lt;documentVersion&gt;&lt;/documentVersion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DocProperty&quot; name=&quot;CustomField.ContentTypeLetter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DocProperty&quot; name=&quot;CustomField.ContentTypeLetter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title&gt;&lt;value type=&quot;OawDocProperty&quot; name=&quot;CustomField.ContentTypeLetter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title&gt;&lt;value type=&quot;OawDocProperty&quot; name=&quot;CustomField.ContentTypeLetter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fileName&gt;&lt;value type=&quot;OawBookmark&quot; name=&quot;Subject&quot;&gt;&lt;separator text=&quot;&quot;&gt;&lt;/separator&gt;&lt;format text=&quot;&quot;&gt;&lt;/format&gt;&lt;/value&gt;&lt;/fileName&gt;&lt;subject&gt;&lt;value type=&quot;OawBookmark&quot; name=&quot;Subject&quot;&gt;&lt;separator text=&quot;&quot;&gt;&lt;/separator&gt;&lt;format text=&quot;&quot;&gt;&lt;/format&gt;&lt;/value&gt;&lt;/subject&gt;&lt;title&gt;&lt;value type=&quot;OawDocProperty&quot; name=&quot;CustomField.ContentTypeLetter&quot;&gt;&lt;separator text=&quot;&quot;&gt;&lt;/separator&gt;&lt;format text=&quot;&quot;&gt;&lt;/format&gt;&lt;/value&gt;&lt;/titl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fileName&gt;&lt;value type=&quot;OawBookmark&quot; name=&quot;Subject&quot;&gt;&lt;separator text=&quot;&quot;&gt;&lt;/separator&gt;&lt;format text=&quot;&quot;&gt;&lt;/format&gt;&lt;/value&gt;&lt;/fileName&gt;&lt;subject&gt;&lt;value type=&quot;OawBookmark&quot; name=&quot;Subject&quot;&gt;&lt;separator text=&quot;&quot;&gt;&lt;/separator&gt;&lt;format text=&quot;&quot;&gt;&lt;/format&gt;&lt;/value&gt;&lt;/subject&gt;&lt;title&gt;&lt;value type=&quot;OawDocProperty&quot; name=&quot;CustomField.ContentTypeLetter&quot;&gt;&lt;separator text=&quot;&quot;&gt;&lt;/separator&gt;&lt;format text=&quot;&quot;&gt;&lt;/format&gt;&lt;/value&gt;&lt;/titl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fileName&gt;&lt;value type=&quot;OawBookmark&quot; name=&quot;Subject&quot;&gt;&lt;separator text=&quot;&quot;&gt;&lt;/separator&gt;&lt;format text=&quot;&quot;&gt;&lt;/format&gt;&lt;/value&gt;&lt;/fileName&gt;&lt;subject&gt;&lt;value type=&quot;OawBookmark&quot; name=&quot;Subject&quot;&gt;&lt;separator text=&quot;&quot;&gt;&lt;/separator&gt;&lt;format text=&quot;&quot;&gt;&lt;/format&gt;&lt;/value&gt;&lt;/subject&gt;&lt;title&gt;&lt;value type=&quot;OawDocProperty&quot; name=&quot;CustomField.ContentTypeLetter&quot;&gt;&lt;separator text=&quot;&quot;&gt;&lt;/separator&gt;&lt;format text=&quot;&quot;&gt;&lt;/format&gt;&lt;/value&gt;&lt;/titl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fileName&gt;&lt;value type=&quot;OawBookmark&quot; name=&quot;Subject&quot;&gt;&lt;separator text=&quot;&quot;&gt;&lt;/separator&gt;&lt;format text=&quot;&quot;&gt;&lt;/format&gt;&lt;/value&gt;&lt;/fileName&gt;&lt;subject&gt;&lt;value type=&quot;OawBookmark&quot; name=&quot;Subject&quot;&gt;&lt;separator text=&quot;&quot;&gt;&lt;/separator&gt;&lt;format text=&quot;&quot;&gt;&lt;/format&gt;&lt;/value&gt;&lt;/subject&gt;&lt;title&gt;&lt;value type=&quot;OawDocProperty&quot; name=&quot;CustomField.ContentTypeLetter&quot;&gt;&lt;separator text=&quot;&quot;&gt;&lt;/separator&gt;&lt;format text=&quot;&quot;&gt;&lt;/format&gt;&lt;/value&gt;&lt;/titl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title&gt;&lt;value type=&quot;OawDocProperty&quot; name=&quot;CustomField.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fileName&gt;&lt;value type=&quot;OawBookmark&quot; name=&quot;Subject&quot;&gt;&lt;separator text=&quot;&quot;&gt;&lt;/separator&gt;&lt;format text=&quot;&quot;&gt;&lt;/format&gt;&lt;/value&gt;&lt;/fileName&gt;&lt;subject&gt;&lt;value type=&quot;OawDocProperty&quot; name=&quot;CustomField.ContentTypeLetter&quot;&gt;&lt;separator text=&quot;&quot;&gt;&lt;/separator&gt;&lt;format text=&quot;&quot;&gt;&lt;/format&gt;&lt;/value&gt;&lt;/subject&gt;&lt;/word&gt;&lt;PDF&gt;&lt;keywords&gt;&lt;/keywords&gt;&lt;title&gt;&lt;value type=&quot;OawDocProperty&quot; name=&quot;CustomField.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fileName&gt;&lt;value type=&quot;OawBookmark&quot; name=&quot;Subject&quot;&gt;&lt;separator text=&quot;&quot;&gt;&lt;/separator&gt;&lt;format text=&quot;&quot;&gt;&lt;/format&gt;&lt;/value&gt;&lt;/fileName&gt;&lt;subject&gt;&lt;value type=&quot;OawDocProperty&quot; name=&quot;CustomField.ContentTypeLetter&quot;&gt;&lt;separator text=&quot;&quot;&gt;&lt;/separator&gt;&lt;format text=&quot;&quot;&gt;&lt;/format&gt;&lt;/value&gt;&lt;/subject&gt;&lt;/PDF&gt;&lt;/send&gt;&lt;save profileUID=&quot;2006121210441235887611&quot;&gt;&lt;word&gt;&lt;keywords&gt;&lt;/keywords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company&gt;&lt;value type=&quot;OawDocProperty&quot; name=&quot;Organisation.Departement&quot;&gt;&lt;separator text=&quot;&quot;&gt;&lt;/separator&gt;&lt;format text=&quot;&quot;&gt;&lt;/format&gt;&lt;/value&gt;&lt;/company&gt;&lt;manager&gt;&lt;value type=&quot;OawDocProperty&quot; name=&quot;Contactperson.Name&quot;&gt;&lt;separator text=&quot;&quot;&gt;&lt;/separator&gt;&lt;format text=&quot;&quot;&gt;&lt;/format&gt;&lt;/value&gt;&lt;/manager&gt;&lt;fileName&gt;&lt;value type=&quot;OawBookmark&quot; name=&quot;Subject&quot;&gt;&lt;separator text=&quot;&quot;&gt;&lt;/separator&gt;&lt;format text=&quot;&quot;&gt;&lt;/format&gt;&lt;/value&gt;&lt;/fileName&gt;&lt;title&gt;&lt;value type=&quot;OawDocProperty&quot; name=&quot;CustomField.ContentTypeLetter&quot;&gt;&lt;separator text=&quot;&quot;&gt;&lt;/separator&gt;&lt;format text=&quot;&quot;&gt;&lt;/format&gt;&lt;/value&gt;&lt;/title&gt;&lt;/word&gt;&lt;PDF&gt;&lt;keywords&gt;&lt;/keywords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company&gt;&lt;value type=&quot;OawDocProperty&quot; name=&quot;Organisation.Departement&quot;&gt;&lt;separator text=&quot;&quot;&gt;&lt;/separator&gt;&lt;format text=&quot;&quot;&gt;&lt;/format&gt;&lt;/value&gt;&lt;/company&gt;&lt;manager&gt;&lt;value type=&quot;OawDocProperty&quot; name=&quot;Contactperson.Name&quot;&gt;&lt;separator text=&quot;&quot;&gt;&lt;/separator&gt;&lt;format text=&quot;&quot;&gt;&lt;/format&gt;&lt;/value&gt;&lt;/manager&gt;&lt;fileName&gt;&lt;value type=&quot;OawBookmark&quot; name=&quot;Subject&quot;&gt;&lt;separator text=&quot;&quot;&gt;&lt;/separator&gt;&lt;format text=&quot;&quot;&gt;&lt;/format&gt;&lt;/value&gt;&lt;/fileName&gt;&lt;title&gt;&lt;value type=&quot;OawDocProperty&quot; name=&quot;CustomField.ContentTypeLetter&quot;&gt;&lt;separator text=&quot;&quot;&gt;&lt;/separator&gt;&lt;format text=&quot;&quot;&gt;&lt;/format&gt;&lt;/value&gt;&lt;/title&gt;&lt;/PDF&gt;&lt;/save&gt;&lt;/OawOMS&gt;_x000d_"/>
    <w:docVar w:name="oawPaperSize" w:val="7"/>
    <w:docVar w:name="OawPrint.2006120711380151760646" w:val="&lt;source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6120711380151760646" w:val="&lt;source&gt;&lt;documentProperty UID=&quot;&quot;&gt;&lt;Fields List=&quot;&quot;/&gt;&lt;OawDocProperty name=&quot;Outputprofile.ExternalSignature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ProjectID" w:val="luchmasterQS"/>
    <w:docVar w:name="OawRecipients" w:val="&lt;Recipients&gt;&lt;Recipient&gt;&lt;UID&gt;2017052214421195566066&lt;/UID&gt;&lt;IDName&gt;Empfänger&lt;/IDName&gt;&lt;RecipientActive&gt;-1&lt;/RecipientActive&gt;&lt;RecipientIcon&gt;Contact&lt;/RecipientIcon&gt;&lt;MappingTableLabel&gt;&lt;/MappingTableLabel&gt;&lt;MappingTableActive&gt;-1&lt;/MappingTableActive&gt;&lt;DeliveryOption&gt;&lt;/DeliveryOption&gt;&lt;DeliveryOption2&gt;&lt;/DeliveryOption2&gt;&lt;Company&gt;&lt;/Company&gt;&lt;Department&gt;&lt;/Department&gt;&lt;Title&gt;&lt;/Title&gt;&lt;FirstName&gt;&lt;/FirstName&gt;&lt;MiddleName&gt;&lt;/MiddleName&gt;&lt;LastName&gt;&lt;/LastName&gt;&lt;Suffix&gt;&lt;/Suffix&gt;&lt;FullName&gt;&lt;/FullName&gt;&lt;JobTitle&gt;&lt;/JobTitle&gt;&lt;AddressStreet&gt;&lt;/AddressStreet&gt;&lt;AddressZIP&gt;&lt;/AddressZIP&gt;&lt;AddressCity&gt;&lt;/AddressCity&gt;&lt;Address&gt;&lt;/Address&gt;&lt;CompleteAddress&gt;&lt;/CompleteAddress&gt;&lt;AddressSingleLine&gt;&lt;/AddressSingleLine&gt;&lt;Telephone&gt;&lt;/Telephone&gt;&lt;Fax&gt;&lt;/Fax&gt;&lt;EMail&gt;&lt;/EMail&gt;&lt;CopyTo&gt;&lt;/CopyTo&gt;&lt;Introduction&gt;Sehr geehrte Damen und Herren&lt;/Introduction&gt;&lt;Closing&gt;Freundliche Grüsse&lt;/Closing&gt;&lt;FormattedFullAddress&gt;&lt;/FormattedFullAddress&gt;&lt;CompleteAddressImported&gt;&lt;/CompleteAddressImported&gt;&lt;BBZ.SchülerAnrede&gt;&lt;/BBZ.SchülerAnrede&gt;&lt;BBZ.SchülerVorname&gt;&lt;/BBZ.SchülerVorname&gt;&lt;BBZ.SchülerName&gt;&lt;/BBZ.SchülerName&gt;&lt;BBZ.SchülerName2&gt;&lt;/BBZ.SchülerName2&gt;&lt;BBZ.SchülerStrasse&gt;&lt;/BBZ.SchülerStrasse&gt;&lt;BBZ.SchülerPostfach&gt;&lt;/BBZ.SchülerPostfach&gt;&lt;BBZ.SchülerOrt&gt;&lt;/BBZ.SchülerOrt&gt;&lt;BBZ.SchülerPLZ&gt;&lt;/BBZ.SchülerPLZ&gt;&lt;BBZ.GebDatum&gt;&lt;/BBZ.GebDatum&gt;&lt;BBZ.Klasse&gt;&lt;/BBZ.Klasse&gt;&lt;BBZ.Ausbildung&gt;&lt;/BBZ.Ausbildung&gt;&lt;BBZ.Lehrende&gt;&lt;/BBZ.Lehrende&gt;&lt;BBZ.LBAnrede&gt;&lt;/BBZ.LBAnrede&gt;&lt;BBZ.LBName&gt;&lt;/BBZ.LBName&gt;&lt;BBZ.LBName2&gt;&lt;/BBZ.LBName2&gt;&lt;BBZ.LBVorname&gt;&lt;/BBZ.LBVorname&gt;&lt;BBZ.LBStrasse&gt;&lt;/BBZ.LBStrasse&gt;&lt;BBZ.LBPostfach&gt;&lt;/BBZ.LBPostfach&gt;&lt;BBZ.LBPLZ&gt;&lt;/BBZ.LBPLZ&gt;&lt;BBZ.LBOrt&gt;&lt;/BBZ.LBOrt&gt;&lt;BBZ.LBTelGeschaeft&gt;&lt;/BBZ.LBTelGeschaeft&gt;&lt;IntroductionImported&gt;&lt;/IntroductionImported&gt;&lt;/Recipient&gt;&lt;/Recipients&gt;_x000d_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ave.2006121210441235887611" w:val="&lt;source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aveRestore.2006121210441235887611" w:val="&lt;source&gt;&lt;documentProperty UID=&quot;&quot;&gt;&lt;Fields List=&quot;&quot;/&gt;&lt;OawDocProperty name=&quot;Outputprofile.ExternalSignature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criptor" w:val="&lt;?xml version=&quot;1.0&quot;?&gt;_x000d_&lt;scriptor xmlns:xsi=&quot;http://www.w3.org/2001/XMLSchema-instance&quot; xsi:noNamespaceSchemaLocation=&quot;Scriptor_1.xsd&quot; SchemaVersion=&quot;1&quot;&gt;&lt;/scriptor&gt;_x000d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end.2006121210395821292110" w:val="&lt;source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SendRestore.2006121210395821292110" w:val="&lt;source&gt;&lt;documentProperty UID=&quot;&quot;&gt;&lt;Fields List=&quot;&quot;/&gt;&lt;OawDocProperty name=&quot;Outputprofile.ExternalSignature&quot; field=&quot;&quot;/&gt;&lt;/documentProperty&gt;&lt;documentProperty UID=&quot;2003070216009988776655&quot;&gt;&lt;OawDocProperty name=&quot;BM_Subject&quot; field=&quot;Subject&quot;/&gt;&lt;OawDocProperty name=&quot;Textmarke.Metadaten&quot; field=&quot;Metadaten&quot;/&gt;&lt;OawDocProperty name=&quot;BM_RecipientDeliveryOption&quot; field=&quot;RecipientDeliveryOption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2|4;DocumentTitle:=;DisplayName:=B1 - H - LAIZ - EDIMBAGUV 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_x000d_&lt;WhereClause&gt;&lt;DocProp UID=&quot;2002122011014149059130932&quot;&gt;&lt;/DocProp&gt;&lt;DocProp UID=&quot;&quot;&gt;WHERE IDName LIKE &quot;FD%&quot;&lt;/DocProp&gt;&lt;/WhereClause&gt;&lt;/TemplateProperties&gt;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Datum&quot; Label=&quot;Datum&quot; Style=&quot;CityDate&quot;/&gt;_x000d_&lt;Bookmark Name=&quot;Subject&quot; Label=&quot;&amp;lt;translate&amp;gt;SmartContent.Subject&amp;lt;/translate&amp;gt;&quot; Style=&quot;Betreff&quot;/&gt;_x000d_&lt;Bookmark Name=&quot;Text&quot; Label=&quot;&amp;lt;translate&amp;gt;SmartContent.Text&amp;lt;/translate&amp;gt;&quot;/&gt;_x000d_&lt;Bookmark Name=&quot;Enclosures&quot; Label=&quot;&amp;lt;translate&amp;gt;SmartContent.Enclosures&amp;lt;/translate&amp;gt;&quot; Style=&quot;NormalKeepTogether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RecipientDeliveryOption&quot; Label=&quot;Versandart&quot; Style=&quot;zOawDeliveryOption&quot;/&gt;_x000d_&lt;Bookmark Name=&quot;RecipientCompleteAddress&quot; Label=&quot;Adresse&quot; Style=&quot;zOawRecipient&quot;/&gt;_x000d_&lt;Bookmark Name=&quot;RecipientIntroduction&quot; Label=&quot;Anrede&quot; Style=&quot;Standard&quot;/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Bookmark Name=&quot;Enclosures&quot; Label=&quot;&amp;lt;translate&amp;gt;SmartTemplate.Enclosures&amp;lt;/translate&amp;gt;&quot; Style=&quot;NormalKeepTogether&quot;/&gt;_x000d_&lt;/TemplPropsStm&gt;"/>
    <w:docVar w:name="officeatworkWordMasterTemplateConfiguration" w:val="&lt;!--Created with officeatwork--&gt;_x000d__x000a_&lt;WordMasterTemplateConfiguration&gt;_x000d__x000a_  &lt;LayoutSets /&gt;_x000d__x000a_  &lt;Pictures&gt;_x000d__x000a_    &lt;Picture Id=&quot;9f0f595b-e782-45f8-9ccf-dc02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4062216425255253277&quot; /&gt;_x000d__x000a_            &lt;OutputProfileSpecific Type=&quot;Save&quot; Id=&quot;2006120514401556040061&quot; /&gt;_x000d__x000a_            &lt;OutputProfileSpecific Type=&quot;Send&quot; Id=&quot;2006120514175878093883&quot; /&gt;_x000d__x000a_            &lt;OutputProfileSpecific Type=&quot;Send&quot; Id=&quot;2003010711200895123470110&quot; /&gt;_x000d__x000a_          &lt;/OutputProfileSpecifics&gt;_x000d__x000a_        &lt;/PageSetupSpecific&gt;_x000d__x000a_      &lt;/PageSetupSpecifics&gt;_x000d__x000a_    &lt;/Picture&gt;_x000d__x000a_    &lt;Picture Id=&quot;7d0aa170-7a06-400a-bceb-e21f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4062216425255253277&quot; /&gt;_x000d__x000a_            &lt;OutputProfileSpecific Type=&quot;Save&quot; Id=&quot;2006120514401556040061&quot; /&gt;_x000d__x000a_            &lt;OutputProfileSpecific Type=&quot;Send&quot; Id=&quot;2006120514175878093883&quot; /&gt;_x000d__x000a_            &lt;OutputProfileSpecific Type=&quot;Send&quot; Id=&quot;2003010711200895123470110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4B5E31"/>
    <w:rsid w:val="000049B1"/>
    <w:rsid w:val="0002765C"/>
    <w:rsid w:val="000442A3"/>
    <w:rsid w:val="00045063"/>
    <w:rsid w:val="0007497B"/>
    <w:rsid w:val="00077E01"/>
    <w:rsid w:val="00094EE5"/>
    <w:rsid w:val="000965EF"/>
    <w:rsid w:val="000A750D"/>
    <w:rsid w:val="000A7B43"/>
    <w:rsid w:val="000B4AF1"/>
    <w:rsid w:val="000B6665"/>
    <w:rsid w:val="000D3385"/>
    <w:rsid w:val="000E04B5"/>
    <w:rsid w:val="000F52A7"/>
    <w:rsid w:val="0011000E"/>
    <w:rsid w:val="001173DC"/>
    <w:rsid w:val="00117AA5"/>
    <w:rsid w:val="001206E7"/>
    <w:rsid w:val="00173217"/>
    <w:rsid w:val="00173EF8"/>
    <w:rsid w:val="00174CB8"/>
    <w:rsid w:val="00181C42"/>
    <w:rsid w:val="00184E3A"/>
    <w:rsid w:val="00191EB9"/>
    <w:rsid w:val="00195E35"/>
    <w:rsid w:val="001A43EC"/>
    <w:rsid w:val="001A7FB5"/>
    <w:rsid w:val="001B1726"/>
    <w:rsid w:val="001B6A5F"/>
    <w:rsid w:val="001C2856"/>
    <w:rsid w:val="001D1758"/>
    <w:rsid w:val="001D2B35"/>
    <w:rsid w:val="001E4E79"/>
    <w:rsid w:val="002019F1"/>
    <w:rsid w:val="00203A83"/>
    <w:rsid w:val="002129FF"/>
    <w:rsid w:val="00222820"/>
    <w:rsid w:val="00223388"/>
    <w:rsid w:val="00230B3B"/>
    <w:rsid w:val="002453C8"/>
    <w:rsid w:val="00253445"/>
    <w:rsid w:val="002549BB"/>
    <w:rsid w:val="00260DE8"/>
    <w:rsid w:val="002638D7"/>
    <w:rsid w:val="002753B0"/>
    <w:rsid w:val="00293B56"/>
    <w:rsid w:val="002B1039"/>
    <w:rsid w:val="002B22C6"/>
    <w:rsid w:val="002E04D7"/>
    <w:rsid w:val="002E7276"/>
    <w:rsid w:val="002F2345"/>
    <w:rsid w:val="002F43F9"/>
    <w:rsid w:val="003017F4"/>
    <w:rsid w:val="0030305C"/>
    <w:rsid w:val="00305D9B"/>
    <w:rsid w:val="00321804"/>
    <w:rsid w:val="00322767"/>
    <w:rsid w:val="00327D8F"/>
    <w:rsid w:val="00333F10"/>
    <w:rsid w:val="00343A3E"/>
    <w:rsid w:val="00350601"/>
    <w:rsid w:val="00364372"/>
    <w:rsid w:val="00364C70"/>
    <w:rsid w:val="00367A81"/>
    <w:rsid w:val="00371A50"/>
    <w:rsid w:val="003850CD"/>
    <w:rsid w:val="00390ED0"/>
    <w:rsid w:val="003A43F8"/>
    <w:rsid w:val="003C126A"/>
    <w:rsid w:val="003D335C"/>
    <w:rsid w:val="003E0381"/>
    <w:rsid w:val="003E1B0B"/>
    <w:rsid w:val="00413CB8"/>
    <w:rsid w:val="0041418B"/>
    <w:rsid w:val="0042460C"/>
    <w:rsid w:val="0043393D"/>
    <w:rsid w:val="004512EB"/>
    <w:rsid w:val="00453577"/>
    <w:rsid w:val="0046124F"/>
    <w:rsid w:val="00473DA5"/>
    <w:rsid w:val="00477268"/>
    <w:rsid w:val="00477919"/>
    <w:rsid w:val="00486933"/>
    <w:rsid w:val="004B5E31"/>
    <w:rsid w:val="004C05C8"/>
    <w:rsid w:val="0051144A"/>
    <w:rsid w:val="0051296E"/>
    <w:rsid w:val="0052721C"/>
    <w:rsid w:val="00532A46"/>
    <w:rsid w:val="00534FF0"/>
    <w:rsid w:val="00542405"/>
    <w:rsid w:val="00550DC1"/>
    <w:rsid w:val="00552BB0"/>
    <w:rsid w:val="0055435F"/>
    <w:rsid w:val="00560661"/>
    <w:rsid w:val="005844F6"/>
    <w:rsid w:val="00591593"/>
    <w:rsid w:val="005B2CD5"/>
    <w:rsid w:val="005B498C"/>
    <w:rsid w:val="005C56CB"/>
    <w:rsid w:val="005C6434"/>
    <w:rsid w:val="005D74BF"/>
    <w:rsid w:val="005E2B3A"/>
    <w:rsid w:val="005E327E"/>
    <w:rsid w:val="005E524B"/>
    <w:rsid w:val="005F26C0"/>
    <w:rsid w:val="005F6639"/>
    <w:rsid w:val="00615E03"/>
    <w:rsid w:val="006166C8"/>
    <w:rsid w:val="00624AD9"/>
    <w:rsid w:val="00641C1D"/>
    <w:rsid w:val="0064222B"/>
    <w:rsid w:val="006453FF"/>
    <w:rsid w:val="0065360A"/>
    <w:rsid w:val="00653AD8"/>
    <w:rsid w:val="0066089E"/>
    <w:rsid w:val="0067152B"/>
    <w:rsid w:val="006829F5"/>
    <w:rsid w:val="00687D5B"/>
    <w:rsid w:val="006B7071"/>
    <w:rsid w:val="006E07A4"/>
    <w:rsid w:val="006E18AC"/>
    <w:rsid w:val="006F11D7"/>
    <w:rsid w:val="006F490C"/>
    <w:rsid w:val="006F5130"/>
    <w:rsid w:val="00704CBB"/>
    <w:rsid w:val="007052D1"/>
    <w:rsid w:val="00741C88"/>
    <w:rsid w:val="00756F0F"/>
    <w:rsid w:val="00766D75"/>
    <w:rsid w:val="00775CDC"/>
    <w:rsid w:val="00794B0B"/>
    <w:rsid w:val="007B1D5A"/>
    <w:rsid w:val="007D13CD"/>
    <w:rsid w:val="007F1A7C"/>
    <w:rsid w:val="00802E35"/>
    <w:rsid w:val="00814D0C"/>
    <w:rsid w:val="00817E01"/>
    <w:rsid w:val="00833584"/>
    <w:rsid w:val="00840499"/>
    <w:rsid w:val="00847886"/>
    <w:rsid w:val="00872A60"/>
    <w:rsid w:val="00873C4F"/>
    <w:rsid w:val="00894F8A"/>
    <w:rsid w:val="008A1EFB"/>
    <w:rsid w:val="008A7E8F"/>
    <w:rsid w:val="008C3294"/>
    <w:rsid w:val="008C633A"/>
    <w:rsid w:val="008D24E1"/>
    <w:rsid w:val="008D3E7E"/>
    <w:rsid w:val="008F3A79"/>
    <w:rsid w:val="008F4761"/>
    <w:rsid w:val="008F4B51"/>
    <w:rsid w:val="009024BC"/>
    <w:rsid w:val="00937B88"/>
    <w:rsid w:val="009658CC"/>
    <w:rsid w:val="0098076E"/>
    <w:rsid w:val="0099734F"/>
    <w:rsid w:val="009A1EEC"/>
    <w:rsid w:val="009C38B7"/>
    <w:rsid w:val="009C5979"/>
    <w:rsid w:val="009D7C2D"/>
    <w:rsid w:val="009E12C2"/>
    <w:rsid w:val="009E1576"/>
    <w:rsid w:val="009E65A5"/>
    <w:rsid w:val="009F05B8"/>
    <w:rsid w:val="00A214B5"/>
    <w:rsid w:val="00A21D86"/>
    <w:rsid w:val="00A440FB"/>
    <w:rsid w:val="00A50D9D"/>
    <w:rsid w:val="00A65826"/>
    <w:rsid w:val="00A66130"/>
    <w:rsid w:val="00A77EB5"/>
    <w:rsid w:val="00AA7268"/>
    <w:rsid w:val="00AB7BD0"/>
    <w:rsid w:val="00AD085F"/>
    <w:rsid w:val="00AD2FA2"/>
    <w:rsid w:val="00B04F0C"/>
    <w:rsid w:val="00B12315"/>
    <w:rsid w:val="00B20A5C"/>
    <w:rsid w:val="00B21AA9"/>
    <w:rsid w:val="00B349F4"/>
    <w:rsid w:val="00B37B9D"/>
    <w:rsid w:val="00B51999"/>
    <w:rsid w:val="00B53A0F"/>
    <w:rsid w:val="00B64C3A"/>
    <w:rsid w:val="00B801AE"/>
    <w:rsid w:val="00B93371"/>
    <w:rsid w:val="00B93FF6"/>
    <w:rsid w:val="00BA348F"/>
    <w:rsid w:val="00BE1CBD"/>
    <w:rsid w:val="00BE6175"/>
    <w:rsid w:val="00C07862"/>
    <w:rsid w:val="00C16141"/>
    <w:rsid w:val="00C24C4C"/>
    <w:rsid w:val="00C25223"/>
    <w:rsid w:val="00C311D7"/>
    <w:rsid w:val="00C3254A"/>
    <w:rsid w:val="00C37745"/>
    <w:rsid w:val="00C5207D"/>
    <w:rsid w:val="00C55CB8"/>
    <w:rsid w:val="00C61F6E"/>
    <w:rsid w:val="00C70179"/>
    <w:rsid w:val="00C706D9"/>
    <w:rsid w:val="00C93220"/>
    <w:rsid w:val="00CA1341"/>
    <w:rsid w:val="00CA1B44"/>
    <w:rsid w:val="00CA6E12"/>
    <w:rsid w:val="00CB1AD7"/>
    <w:rsid w:val="00CC71AB"/>
    <w:rsid w:val="00CE5E34"/>
    <w:rsid w:val="00CF77FE"/>
    <w:rsid w:val="00D00DDD"/>
    <w:rsid w:val="00D13760"/>
    <w:rsid w:val="00D3469E"/>
    <w:rsid w:val="00D35F2E"/>
    <w:rsid w:val="00D46CE0"/>
    <w:rsid w:val="00D47720"/>
    <w:rsid w:val="00D75876"/>
    <w:rsid w:val="00D80BE9"/>
    <w:rsid w:val="00D94635"/>
    <w:rsid w:val="00DA1917"/>
    <w:rsid w:val="00DA6BAA"/>
    <w:rsid w:val="00DC6EB2"/>
    <w:rsid w:val="00DE1974"/>
    <w:rsid w:val="00DF28B2"/>
    <w:rsid w:val="00E23E9C"/>
    <w:rsid w:val="00E34E5A"/>
    <w:rsid w:val="00E73380"/>
    <w:rsid w:val="00E86175"/>
    <w:rsid w:val="00E93123"/>
    <w:rsid w:val="00E96CEA"/>
    <w:rsid w:val="00EB3DC6"/>
    <w:rsid w:val="00EE22D4"/>
    <w:rsid w:val="00EF0E2C"/>
    <w:rsid w:val="00F143D1"/>
    <w:rsid w:val="00F179E8"/>
    <w:rsid w:val="00F2203C"/>
    <w:rsid w:val="00F2342A"/>
    <w:rsid w:val="00F268DD"/>
    <w:rsid w:val="00F3059A"/>
    <w:rsid w:val="00F31604"/>
    <w:rsid w:val="00F42D71"/>
    <w:rsid w:val="00F95AB3"/>
    <w:rsid w:val="00FB29B8"/>
    <w:rsid w:val="00FB7AA5"/>
    <w:rsid w:val="00FC344E"/>
    <w:rsid w:val="00FC47E7"/>
    <w:rsid w:val="00FD2CCF"/>
    <w:rsid w:val="00FD7E71"/>
    <w:rsid w:val="00FE624C"/>
    <w:rsid w:val="00FF5377"/>
    <w:rsid w:val="00FF55FD"/>
    <w:rsid w:val="00FF62F2"/>
    <w:rsid w:val="00FF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30FD2"/>
  <w15:docId w15:val="{DEF8BE20-1B2B-42A7-B4FE-7715772A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311D7"/>
    <w:rPr>
      <w:rFonts w:ascii="Segoe UI" w:hAnsi="Segoe UI"/>
      <w:kern w:val="1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37B9D"/>
    <w:pPr>
      <w:keepNext/>
      <w:keepLines/>
      <w:numPr>
        <w:numId w:val="2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2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2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2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2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2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2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2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7B9D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Standard"/>
    <w:rsid w:val="00C311D7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C311D7"/>
    <w:rPr>
      <w:b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41418B"/>
    <w:pPr>
      <w:numPr>
        <w:numId w:val="4"/>
      </w:numPr>
      <w:ind w:left="782" w:hanging="425"/>
    </w:pPr>
  </w:style>
  <w:style w:type="paragraph" w:customStyle="1" w:styleId="ListWithLetters">
    <w:name w:val="ListWithLetters"/>
    <w:basedOn w:val="Standard"/>
    <w:rsid w:val="00A36F0F"/>
    <w:pPr>
      <w:numPr>
        <w:numId w:val="1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B37B9D"/>
    <w:pPr>
      <w:numPr>
        <w:numId w:val="3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C311D7"/>
    <w:rPr>
      <w:b/>
      <w:caps/>
      <w:sz w:val="24"/>
    </w:rPr>
  </w:style>
  <w:style w:type="character" w:customStyle="1" w:styleId="Inhalts-TypZchn">
    <w:name w:val="Inhalts-Typ Zchn"/>
    <w:link w:val="Inhalts-Typ"/>
    <w:rsid w:val="00C311D7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8F3A79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B37B9D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000FF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3C6BE6"/>
    <w:pPr>
      <w:pBdr>
        <w:bottom w:val="single" w:sz="4" w:space="1" w:color="auto"/>
      </w:pBdr>
      <w:tabs>
        <w:tab w:val="right" w:pos="9061"/>
      </w:tabs>
      <w:spacing w:before="240" w:after="120"/>
    </w:pPr>
    <w:rPr>
      <w:rFonts w:ascii="Arial Black" w:hAnsi="Arial Black"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uiPriority w:val="39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086EFC"/>
    <w:pPr>
      <w:keepNext/>
      <w:keepLines/>
      <w:outlineLvl w:val="0"/>
    </w:p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2A147F"/>
    <w:pPr>
      <w:jc w:val="right"/>
    </w:pPr>
    <w:rPr>
      <w:rFonts w:ascii="Arial Black" w:hAnsi="Arial Black"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2A147F"/>
    <w:rPr>
      <w:rFonts w:ascii="Arial Black" w:hAnsi="Arial Black"/>
      <w:caps/>
      <w:kern w:val="10"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WithNumbers">
    <w:name w:val="ListWithNumbers"/>
    <w:basedOn w:val="Standard"/>
    <w:rsid w:val="008F4B51"/>
    <w:pPr>
      <w:numPr>
        <w:numId w:val="29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paragraph" w:customStyle="1" w:styleId="Hidden">
    <w:name w:val="Hidden"/>
    <w:basedOn w:val="Standard"/>
    <w:rsid w:val="002E7276"/>
    <w:pPr>
      <w:spacing w:line="254" w:lineRule="auto"/>
    </w:pPr>
    <w:rPr>
      <w:color w:val="C00000"/>
      <w:sz w:val="18"/>
    </w:rPr>
  </w:style>
  <w:style w:type="paragraph" w:customStyle="1" w:styleId="CityDate">
    <w:name w:val="CityDate"/>
    <w:basedOn w:val="Standard"/>
    <w:rsid w:val="005844F6"/>
    <w:pPr>
      <w:spacing w:before="240"/>
    </w:pPr>
  </w:style>
  <w:style w:type="paragraph" w:customStyle="1" w:styleId="ListLevelsWithNumbers">
    <w:name w:val="ListLevelsWithNumbers"/>
    <w:basedOn w:val="Standard"/>
    <w:rsid w:val="00C25223"/>
    <w:pPr>
      <w:numPr>
        <w:numId w:val="27"/>
      </w:numPr>
    </w:pPr>
  </w:style>
  <w:style w:type="paragraph" w:styleId="Fuzeile">
    <w:name w:val="footer"/>
    <w:basedOn w:val="Standard"/>
    <w:link w:val="FuzeileZchn"/>
    <w:unhideWhenUsed/>
    <w:rsid w:val="008A7E8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8A7E8F"/>
    <w:rPr>
      <w:rFonts w:ascii="Segoe UI" w:hAnsi="Segoe UI"/>
      <w:kern w:val="10"/>
      <w:lang w:val="de-CH"/>
    </w:rPr>
  </w:style>
  <w:style w:type="paragraph" w:styleId="Kopfzeile">
    <w:name w:val="header"/>
    <w:basedOn w:val="Standard"/>
    <w:link w:val="KopfzeileZchn"/>
    <w:uiPriority w:val="99"/>
    <w:unhideWhenUsed/>
    <w:rsid w:val="0043393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3393D"/>
    <w:rPr>
      <w:rFonts w:ascii="Segoe UI" w:hAnsi="Segoe UI"/>
      <w:kern w:val="10"/>
      <w:lang w:val="de-CH"/>
    </w:rPr>
  </w:style>
  <w:style w:type="character" w:styleId="Platzhaltertext">
    <w:name w:val="Placeholder Text"/>
    <w:basedOn w:val="Absatz-Standardschriftart"/>
    <w:uiPriority w:val="99"/>
    <w:semiHidden/>
    <w:rsid w:val="0007497B"/>
    <w:rPr>
      <w:color w:val="808080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HP%20Emmenbr&#252;cke\Sch&#252;ler-Rapport%20%5bHP%20Emmen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DF22EB61834D929CB8917ACF588F7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0090B9-DD02-404F-B15D-A688F302C66A}"/>
      </w:docPartPr>
      <w:docPartBody>
        <w:p w:rsidR="009B53F0" w:rsidRDefault="009B53F0">
          <w:pPr>
            <w:pStyle w:val="0CDF22EB61834D929CB8917ACF588F7F"/>
          </w:pPr>
          <w:r w:rsidRPr="0030305C">
            <w:rPr>
              <w:rStyle w:val="Fett"/>
            </w:rPr>
            <w:t xml:space="preserve"> </w:t>
          </w:r>
        </w:p>
      </w:docPartBody>
    </w:docPart>
    <w:docPart>
      <w:docPartPr>
        <w:name w:val="62D129C5383C483C850D192D1A84AC3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4187E17-369D-42C2-BFBB-B7D216D57FFB}"/>
      </w:docPartPr>
      <w:docPartBody>
        <w:p w:rsidR="009B53F0" w:rsidRDefault="009B53F0">
          <w:pPr>
            <w:pStyle w:val="62D129C5383C483C850D192D1A84AC36"/>
          </w:pPr>
          <w:r w:rsidRPr="0030305C">
            <w:t>‍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2A"/>
    <w:rsid w:val="00097440"/>
    <w:rsid w:val="004B0B02"/>
    <w:rsid w:val="006166C8"/>
    <w:rsid w:val="00687D5B"/>
    <w:rsid w:val="00802E35"/>
    <w:rsid w:val="0081182A"/>
    <w:rsid w:val="009A1EEC"/>
    <w:rsid w:val="009B53F0"/>
    <w:rsid w:val="00A50D9D"/>
    <w:rsid w:val="00C92218"/>
    <w:rsid w:val="00D3469E"/>
    <w:rsid w:val="00D62A48"/>
    <w:rsid w:val="00DC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qFormat/>
    <w:rPr>
      <w:b/>
      <w:bCs/>
    </w:rPr>
  </w:style>
  <w:style w:type="paragraph" w:customStyle="1" w:styleId="0CDF22EB61834D929CB8917ACF588F7F">
    <w:name w:val="0CDF22EB61834D929CB8917ACF588F7F"/>
  </w:style>
  <w:style w:type="paragraph" w:customStyle="1" w:styleId="62D129C5383C483C850D192D1A84AC36">
    <w:name w:val="62D129C5383C483C850D192D1A84AC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2.xml><?xml version="1.0" encoding="utf-8"?>
<officeatwork xmlns="http://schemas.officeatwork.com/MasterProperties">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</officeatwork>
</file>

<file path=customXml/item3.xml><?xml version="1.0" encoding="utf-8"?>
<officeatwork xmlns="http://schemas.officeatwork.com/Document">eNp7v3u/jUt+cmlual6JnU1wfk5pSWZ+nmeKnY0+MscnMS+9NDE91c7IwNTURh/OtQnLTC0HqoVScJMAxiof0g==</officeatwork>
</file>

<file path=customXml/item4.xml><?xml version="1.0" encoding="utf-8"?>
<officeatwork xmlns="http://schemas.officeatwork.com/CustomXMLPart">
  <Organisation1>Luzerner Polizei</Organisation1>
  <Organisation2>Ruopigenplatz 1
6015 Luzern
Telefon 041 228 56 15
informatik@lu.ch
www.informatik.lu.ch</Organisation2>
  <DeliveryOption/>
  <Signature1/>
  <Signature2/>
  <Signature1F/>
  <Signature2F/>
  <Organisation3/>
  <FooterBold/>
  <FooterNormal/>
  <CityDateInitials>Luzern, STC</CityDateInitials>
  <Departement>Justiz- und Sicherheitsdepartement
</Departement>
</officeatwork>
</file>

<file path=customXml/item5.xml><?xml version="1.0" encoding="utf-8"?>
<officeatwork xmlns="http://schemas.officeatwork.com/Formulas">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</officeatwork>
</file>

<file path=customXml/item6.xml><?xml version="1.0" encoding="utf-8"?>
<officeatwork xmlns="http://schemas.officeatwork.com/Media"/>
</file>

<file path=customXml/itemProps1.xml><?xml version="1.0" encoding="utf-8"?>
<ds:datastoreItem xmlns:ds="http://schemas.openxmlformats.org/officeDocument/2006/customXml" ds:itemID="{31C63A8E-C421-408C-A17D-79FCACE7DD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0232CD-DD1E-464B-8954-C2A342524D6E}">
  <ds:schemaRefs>
    <ds:schemaRef ds:uri="http://schemas.officeatwork.com/MasterProperties"/>
  </ds:schemaRefs>
</ds:datastoreItem>
</file>

<file path=customXml/itemProps3.xml><?xml version="1.0" encoding="utf-8"?>
<ds:datastoreItem xmlns:ds="http://schemas.openxmlformats.org/officeDocument/2006/customXml" ds:itemID="{8ECDC363-0165-47C1-9204-1CB5CBFB1EFD}">
  <ds:schemaRefs>
    <ds:schemaRef ds:uri="http://schemas.officeatwork.com/Document"/>
  </ds:schemaRefs>
</ds:datastoreItem>
</file>

<file path=customXml/itemProps4.xml><?xml version="1.0" encoding="utf-8"?>
<ds:datastoreItem xmlns:ds="http://schemas.openxmlformats.org/officeDocument/2006/customXml" ds:itemID="{F0DFDFEA-FA31-478A-A27A-156F6209FA1E}">
  <ds:schemaRefs>
    <ds:schemaRef ds:uri="http://schemas.officeatwork.com/CustomXMLPart"/>
  </ds:schemaRefs>
</ds:datastoreItem>
</file>

<file path=customXml/itemProps5.xml><?xml version="1.0" encoding="utf-8"?>
<ds:datastoreItem xmlns:ds="http://schemas.openxmlformats.org/officeDocument/2006/customXml" ds:itemID="{72BDA770-8428-4CE6-B4F8-CF7B699459A7}">
  <ds:schemaRefs>
    <ds:schemaRef ds:uri="http://schemas.officeatwork.com/Formulas"/>
  </ds:schemaRefs>
</ds:datastoreItem>
</file>

<file path=customXml/itemProps6.xml><?xml version="1.0" encoding="utf-8"?>
<ds:datastoreItem xmlns:ds="http://schemas.openxmlformats.org/officeDocument/2006/customXml" ds:itemID="{38BA7B39-2A33-4FD1-8FF1-58C735BD0CF5}">
  <ds:schemaRefs>
    <ds:schemaRef ds:uri="http://schemas.officeatwork.com/Medi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Schüler-Rapport [HP Emmen].dotx</Template>
  <TotalTime>0</TotalTime>
  <Pages>3</Pages>
  <Words>525</Words>
  <Characters>3311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CustomField.ContentTypeLetter</vt:lpstr>
    </vt:vector>
  </TitlesOfParts>
  <Manager>Corinne Stalder-Macciacchini</Manager>
  <Company>Finanzdepartement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Titel / Betreff</dc:subject>
  <dc:creator>Wueest Marco</dc:creator>
  <cp:keywords/>
  <dc:description/>
  <cp:lastModifiedBy>Marco Wuest</cp:lastModifiedBy>
  <cp:revision>7</cp:revision>
  <cp:lastPrinted>1900-12-31T23:00:00Z</cp:lastPrinted>
  <dcterms:created xsi:type="dcterms:W3CDTF">2026-08-15T11:57:00Z</dcterms:created>
  <dcterms:modified xsi:type="dcterms:W3CDTF">2026-08-15T12:30:00Z</dcterms:modified>
  <cp:category/>
  <cp:contentStatus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.Initials">
    <vt:lpwstr>STC</vt:lpwstr>
  </property>
  <property fmtid="{D5CDD505-2E9C-101B-9397-08002B2CF9AE}" pid="3" name="Author.Name">
    <vt:lpwstr>Corinne Stalder-Macciacchini</vt:lpwstr>
  </property>
  <property fmtid="{D5CDD505-2E9C-101B-9397-08002B2CF9AE}" pid="4" name="BM_RecipientDeliveryOption">
    <vt:lpwstr/>
  </property>
  <property fmtid="{D5CDD505-2E9C-101B-9397-08002B2CF9AE}" pid="5" name="BM_Subject">
    <vt:lpwstr>Titel / Betreff</vt:lpwstr>
  </property>
  <property fmtid="{D5CDD505-2E9C-101B-9397-08002B2CF9AE}" pid="6" name="CMIdata.Dok_Titel">
    <vt:lpwstr/>
  </property>
  <property fmtid="{D5CDD505-2E9C-101B-9397-08002B2CF9AE}" pid="7" name="CMIdata.G_Laufnummer">
    <vt:lpwstr/>
  </property>
  <property fmtid="{D5CDD505-2E9C-101B-9397-08002B2CF9AE}" pid="8" name="CMIdata.G_Signatur">
    <vt:lpwstr/>
  </property>
  <property fmtid="{D5CDD505-2E9C-101B-9397-08002B2CF9AE}" pid="9" name="Contactperson.Direct Fax">
    <vt:lpwstr/>
  </property>
  <property fmtid="{D5CDD505-2E9C-101B-9397-08002B2CF9AE}" pid="10" name="Contactperson.Direct Phone">
    <vt:lpwstr/>
  </property>
  <property fmtid="{D5CDD505-2E9C-101B-9397-08002B2CF9AE}" pid="11" name="Contactperson.DirectFax">
    <vt:lpwstr/>
  </property>
  <property fmtid="{D5CDD505-2E9C-101B-9397-08002B2CF9AE}" pid="12" name="Contactperson.DirectPhone">
    <vt:lpwstr>041 228 56 07</vt:lpwstr>
  </property>
  <property fmtid="{D5CDD505-2E9C-101B-9397-08002B2CF9AE}" pid="13" name="Contactperson.Name">
    <vt:lpwstr>Corinne Stalder-Macciacchini</vt:lpwstr>
  </property>
  <property fmtid="{D5CDD505-2E9C-101B-9397-08002B2CF9AE}" pid="14" name="CustomField.Classification">
    <vt:lpwstr/>
  </property>
  <property fmtid="{D5CDD505-2E9C-101B-9397-08002B2CF9AE}" pid="15" name="CustomField.ContentTypeLetter">
    <vt:lpwstr/>
  </property>
  <property fmtid="{D5CDD505-2E9C-101B-9397-08002B2CF9AE}" pid="16" name="CustomField.Massenversand">
    <vt:lpwstr>0</vt:lpwstr>
  </property>
  <property fmtid="{D5CDD505-2E9C-101B-9397-08002B2CF9AE}" pid="17" name="Doc.Date">
    <vt:lpwstr>Datum</vt:lpwstr>
  </property>
  <property fmtid="{D5CDD505-2E9C-101B-9397-08002B2CF9AE}" pid="18" name="Doc.DirectFax">
    <vt:lpwstr>Direkt Telefax</vt:lpwstr>
  </property>
  <property fmtid="{D5CDD505-2E9C-101B-9397-08002B2CF9AE}" pid="19" name="Doc.DirectPhone">
    <vt:lpwstr>Direkt Telefon</vt:lpwstr>
  </property>
  <property fmtid="{D5CDD505-2E9C-101B-9397-08002B2CF9AE}" pid="20" name="Doc.Document">
    <vt:lpwstr>Dokument</vt:lpwstr>
  </property>
  <property fmtid="{D5CDD505-2E9C-101B-9397-08002B2CF9AE}" pid="21" name="Doc.Enclosures">
    <vt:lpwstr>Beilagen</vt:lpwstr>
  </property>
  <property fmtid="{D5CDD505-2E9C-101B-9397-08002B2CF9AE}" pid="22" name="Doc.Facsimile">
    <vt:lpwstr>Telefax</vt:lpwstr>
  </property>
  <property fmtid="{D5CDD505-2E9C-101B-9397-08002B2CF9AE}" pid="23" name="Doc.Letter">
    <vt:lpwstr>Brief</vt:lpwstr>
  </property>
  <property fmtid="{D5CDD505-2E9C-101B-9397-08002B2CF9AE}" pid="24" name="Doc.of">
    <vt:lpwstr>von</vt:lpwstr>
  </property>
  <property fmtid="{D5CDD505-2E9C-101B-9397-08002B2CF9AE}" pid="25" name="Doc.Page">
    <vt:lpwstr>Seite</vt:lpwstr>
  </property>
  <property fmtid="{D5CDD505-2E9C-101B-9397-08002B2CF9AE}" pid="26" name="Doc.Regarding">
    <vt:lpwstr>betreffend</vt:lpwstr>
  </property>
  <property fmtid="{D5CDD505-2E9C-101B-9397-08002B2CF9AE}" pid="27" name="Doc.Subject">
    <vt:lpwstr>[Betreff]</vt:lpwstr>
  </property>
  <property fmtid="{D5CDD505-2E9C-101B-9397-08002B2CF9AE}" pid="28" name="Doc.Telephone">
    <vt:lpwstr>Telefon</vt:lpwstr>
  </property>
  <property fmtid="{D5CDD505-2E9C-101B-9397-08002B2CF9AE}" pid="29" name="Doc.Text">
    <vt:lpwstr>[Text]</vt:lpwstr>
  </property>
  <property fmtid="{D5CDD505-2E9C-101B-9397-08002B2CF9AE}" pid="30" name="Organisation.Abteilungsinformation1">
    <vt:lpwstr/>
  </property>
  <property fmtid="{D5CDD505-2E9C-101B-9397-08002B2CF9AE}" pid="31" name="Organisation.Abteilungsinformation2">
    <vt:lpwstr/>
  </property>
  <property fmtid="{D5CDD505-2E9C-101B-9397-08002B2CF9AE}" pid="32" name="Organisation.Abteilungsinformation3">
    <vt:lpwstr/>
  </property>
  <property fmtid="{D5CDD505-2E9C-101B-9397-08002B2CF9AE}" pid="33" name="Organisation.Abteilungsinformation4">
    <vt:lpwstr/>
  </property>
  <property fmtid="{D5CDD505-2E9C-101B-9397-08002B2CF9AE}" pid="34" name="Organisation.Abteilungsinformation5">
    <vt:lpwstr/>
  </property>
  <property fmtid="{D5CDD505-2E9C-101B-9397-08002B2CF9AE}" pid="35" name="Organisation.Abteilungsinformation6">
    <vt:lpwstr/>
  </property>
  <property fmtid="{D5CDD505-2E9C-101B-9397-08002B2CF9AE}" pid="36" name="Organisation.Abteilungsinformation7">
    <vt:lpwstr/>
  </property>
  <property fmtid="{D5CDD505-2E9C-101B-9397-08002B2CF9AE}" pid="37" name="Organisation.Abteilungsinformation8">
    <vt:lpwstr/>
  </property>
  <property fmtid="{D5CDD505-2E9C-101B-9397-08002B2CF9AE}" pid="38" name="Organisation.AddressB1">
    <vt:lpwstr>Dienststelle Informatik</vt:lpwstr>
  </property>
  <property fmtid="{D5CDD505-2E9C-101B-9397-08002B2CF9AE}" pid="39" name="Organisation.AddressB2">
    <vt:lpwstr/>
  </property>
  <property fmtid="{D5CDD505-2E9C-101B-9397-08002B2CF9AE}" pid="40" name="Organisation.AddressB3">
    <vt:lpwstr/>
  </property>
  <property fmtid="{D5CDD505-2E9C-101B-9397-08002B2CF9AE}" pid="41" name="Organisation.AddressB4">
    <vt:lpwstr/>
  </property>
  <property fmtid="{D5CDD505-2E9C-101B-9397-08002B2CF9AE}" pid="42" name="Organisation.AddressN1">
    <vt:lpwstr>Ruopigenplatz 1</vt:lpwstr>
  </property>
  <property fmtid="{D5CDD505-2E9C-101B-9397-08002B2CF9AE}" pid="43" name="Organisation.AddressN2">
    <vt:lpwstr/>
  </property>
  <property fmtid="{D5CDD505-2E9C-101B-9397-08002B2CF9AE}" pid="44" name="Organisation.AddressN3">
    <vt:lpwstr>6015 Luzern</vt:lpwstr>
  </property>
  <property fmtid="{D5CDD505-2E9C-101B-9397-08002B2CF9AE}" pid="45" name="Organisation.AddressN4">
    <vt:lpwstr/>
  </property>
  <property fmtid="{D5CDD505-2E9C-101B-9397-08002B2CF9AE}" pid="46" name="Organisation.City">
    <vt:lpwstr>Luzern</vt:lpwstr>
  </property>
  <property fmtid="{D5CDD505-2E9C-101B-9397-08002B2CF9AE}" pid="47" name="Organisation.Country">
    <vt:lpwstr/>
  </property>
  <property fmtid="{D5CDD505-2E9C-101B-9397-08002B2CF9AE}" pid="48" name="Organisation.Departement">
    <vt:lpwstr>Finanzdepartement</vt:lpwstr>
  </property>
  <property fmtid="{D5CDD505-2E9C-101B-9397-08002B2CF9AE}" pid="49" name="Organisation.Dienststelle1">
    <vt:lpwstr/>
  </property>
  <property fmtid="{D5CDD505-2E9C-101B-9397-08002B2CF9AE}" pid="50" name="Organisation.Dienststelle2">
    <vt:lpwstr/>
  </property>
  <property fmtid="{D5CDD505-2E9C-101B-9397-08002B2CF9AE}" pid="51" name="Organisation.Email">
    <vt:lpwstr>informatik@lu.ch</vt:lpwstr>
  </property>
  <property fmtid="{D5CDD505-2E9C-101B-9397-08002B2CF9AE}" pid="52" name="Organisation.Fax">
    <vt:lpwstr/>
  </property>
  <property fmtid="{D5CDD505-2E9C-101B-9397-08002B2CF9AE}" pid="53" name="Organisation.Footer1">
    <vt:lpwstr/>
  </property>
  <property fmtid="{D5CDD505-2E9C-101B-9397-08002B2CF9AE}" pid="54" name="Organisation.Footer2">
    <vt:lpwstr/>
  </property>
  <property fmtid="{D5CDD505-2E9C-101B-9397-08002B2CF9AE}" pid="55" name="Organisation.Footer3">
    <vt:lpwstr/>
  </property>
  <property fmtid="{D5CDD505-2E9C-101B-9397-08002B2CF9AE}" pid="56" name="Organisation.Footer4">
    <vt:lpwstr/>
  </property>
  <property fmtid="{D5CDD505-2E9C-101B-9397-08002B2CF9AE}" pid="57" name="Organisation.Internet">
    <vt:lpwstr>www.informatik.lu.ch</vt:lpwstr>
  </property>
  <property fmtid="{D5CDD505-2E9C-101B-9397-08002B2CF9AE}" pid="58" name="Organisation.Telefon">
    <vt:lpwstr>041 228 56 15</vt:lpwstr>
  </property>
  <property fmtid="{D5CDD505-2E9C-101B-9397-08002B2CF9AE}" pid="59" name="Outputprofile.External">
    <vt:lpwstr/>
  </property>
  <property fmtid="{D5CDD505-2E9C-101B-9397-08002B2CF9AE}" pid="60" name="Outputprofile.ExternalSignature">
    <vt:lpwstr/>
  </property>
  <property fmtid="{D5CDD505-2E9C-101B-9397-08002B2CF9AE}" pid="61" name="Outputprofile.Internal">
    <vt:lpwstr/>
  </property>
  <property fmtid="{D5CDD505-2E9C-101B-9397-08002B2CF9AE}" pid="62" name="OutputStatus">
    <vt:lpwstr>OutputStatus</vt:lpwstr>
  </property>
  <property fmtid="{D5CDD505-2E9C-101B-9397-08002B2CF9AE}" pid="63" name="Participants.Absent">
    <vt:lpwstr/>
  </property>
  <property fmtid="{D5CDD505-2E9C-101B-9397-08002B2CF9AE}" pid="64" name="Participants.Participants">
    <vt:lpwstr/>
  </property>
  <property fmtid="{D5CDD505-2E9C-101B-9397-08002B2CF9AE}" pid="65" name="Participants.ToNote">
    <vt:lpwstr/>
  </property>
  <property fmtid="{D5CDD505-2E9C-101B-9397-08002B2CF9AE}" pid="66" name="Receipient.EMail">
    <vt:lpwstr/>
  </property>
  <property fmtid="{D5CDD505-2E9C-101B-9397-08002B2CF9AE}" pid="67" name="Recipient.DeliveryOption">
    <vt:lpwstr/>
  </property>
  <property fmtid="{D5CDD505-2E9C-101B-9397-08002B2CF9AE}" pid="68" name="Signature1.DirectPhone">
    <vt:lpwstr/>
  </property>
  <property fmtid="{D5CDD505-2E9C-101B-9397-08002B2CF9AE}" pid="69" name="Signature1.EMail">
    <vt:lpwstr/>
  </property>
  <property fmtid="{D5CDD505-2E9C-101B-9397-08002B2CF9AE}" pid="70" name="Signature1.Function">
    <vt:lpwstr/>
  </property>
  <property fmtid="{D5CDD505-2E9C-101B-9397-08002B2CF9AE}" pid="71" name="Signature1.Name">
    <vt:lpwstr/>
  </property>
  <property fmtid="{D5CDD505-2E9C-101B-9397-08002B2CF9AE}" pid="72" name="Signature2.DirectPhone">
    <vt:lpwstr/>
  </property>
  <property fmtid="{D5CDD505-2E9C-101B-9397-08002B2CF9AE}" pid="73" name="Signature2.EMail">
    <vt:lpwstr/>
  </property>
  <property fmtid="{D5CDD505-2E9C-101B-9397-08002B2CF9AE}" pid="74" name="Signature2.Function">
    <vt:lpwstr/>
  </property>
  <property fmtid="{D5CDD505-2E9C-101B-9397-08002B2CF9AE}" pid="75" name="Signature2.Name">
    <vt:lpwstr/>
  </property>
  <property fmtid="{D5CDD505-2E9C-101B-9397-08002B2CF9AE}" pid="76" name="Signature3.DirectPhone">
    <vt:lpwstr/>
  </property>
  <property fmtid="{D5CDD505-2E9C-101B-9397-08002B2CF9AE}" pid="77" name="Signature3.EMail">
    <vt:lpwstr/>
  </property>
  <property fmtid="{D5CDD505-2E9C-101B-9397-08002B2CF9AE}" pid="78" name="Signature3.Function">
    <vt:lpwstr/>
  </property>
  <property fmtid="{D5CDD505-2E9C-101B-9397-08002B2CF9AE}" pid="79" name="Signature3.Name">
    <vt:lpwstr/>
  </property>
  <property fmtid="{D5CDD505-2E9C-101B-9397-08002B2CF9AE}" pid="80" name="Textmarke.Metadaten">
    <vt:lpwstr/>
  </property>
  <property fmtid="{D5CDD505-2E9C-101B-9397-08002B2CF9AE}" pid="81" name="Toolbar.Email">
    <vt:lpwstr>Toolbar.Email</vt:lpwstr>
  </property>
  <property fmtid="{D5CDD505-2E9C-101B-9397-08002B2CF9AE}" pid="82" name="Viacar.PIN">
    <vt:lpwstr> </vt:lpwstr>
  </property>
  <property fmtid="{D5CDD505-2E9C-101B-9397-08002B2CF9AE}" pid="83" name="oawInfo">
    <vt:lpwstr/>
  </property>
  <property fmtid="{D5CDD505-2E9C-101B-9397-08002B2CF9AE}" pid="84" name="oawDisplayName">
    <vt:lpwstr/>
  </property>
  <property fmtid="{D5CDD505-2E9C-101B-9397-08002B2CF9AE}" pid="85" name="oawID">
    <vt:lpwstr/>
  </property>
  <property fmtid="{D5CDD505-2E9C-101B-9397-08002B2CF9AE}" pid="86" name="Recipient.EMail">
    <vt:lpwstr/>
  </property>
</Properties>
</file>